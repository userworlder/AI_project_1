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EDDB8">
      <w:pPr>
        <w:pBdr>
          <w:bottom w:val="single" w:color="1A3C6E" w:sz="8" w:space="1"/>
        </w:pBdr>
        <w:spacing w:before="360" w:after="160"/>
        <w:jc w:val="left"/>
      </w:pPr>
      <w:r>
        <w:rPr>
          <w:rFonts w:ascii="微软雅黑" w:hAnsi="微软雅黑" w:eastAsia="微软雅黑"/>
          <w:b/>
          <w:color w:val="1A3C6E"/>
          <w:sz w:val="44"/>
        </w:rPr>
        <w:t>灵思·AI学伴 - 接口测试完整指南</w:t>
      </w:r>
    </w:p>
    <w:p w14:paraId="15228020">
      <w:pPr>
        <w:pBdr>
          <w:left w:val="single" w:color="7F8C8D" w:sz="18" w:space="6"/>
        </w:pBdr>
        <w:shd w:val="clear" w:color="auto" w:fill="F9F9F9"/>
        <w:spacing w:before="80" w:after="80"/>
        <w:ind w:left="567"/>
      </w:pPr>
      <w:r>
        <w:rPr>
          <w:rFonts w:ascii="微软雅黑" w:hAnsi="微软雅黑" w:eastAsia="微软雅黑"/>
          <w:i/>
          <w:color w:val="6C7A89"/>
          <w:sz w:val="19"/>
        </w:rPr>
        <w:t>版本：v2.0 | 适用对象：测试人员 | 最后更新：2026-06-24</w:t>
      </w:r>
    </w:p>
    <w:p w14:paraId="296F56CB">
      <w:pPr>
        <w:pBdr>
          <w:bottom w:val="single" w:color="CCCCCC" w:sz="6" w:space="1"/>
        </w:pBdr>
        <w:spacing w:before="160" w:after="160"/>
      </w:pPr>
    </w:p>
    <w:p w14:paraId="01BA5B91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一、文档概述</w:t>
      </w:r>
    </w:p>
    <w:p w14:paraId="23C28B1F">
      <w:pPr>
        <w:spacing w:before="0" w:after="40"/>
      </w:pPr>
      <w:r>
        <w:t xml:space="preserve">本文档覆盖灵思·AI学伴项目所有 </w:t>
      </w:r>
      <w:r>
        <w:rPr>
          <w:b/>
        </w:rPr>
        <w:t>后端 API 接口</w:t>
      </w:r>
      <w:r>
        <w:t xml:space="preserve"> 及 </w:t>
      </w:r>
      <w:r>
        <w:rPr>
          <w:b/>
        </w:rPr>
        <w:t>外部 AI 服务接口</w:t>
      </w:r>
      <w:r>
        <w:t>，用于指导测试人员进行全面的接口测试。</w:t>
      </w:r>
    </w:p>
    <w:p w14:paraId="43782ED7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1.1 测试环境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59EA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B579A"/>
          </w:tcPr>
          <w:p w14:paraId="2652080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320" w:type="dxa"/>
            <w:shd w:val="clear" w:color="auto" w:fill="2B579A"/>
          </w:tcPr>
          <w:p w14:paraId="252B5F1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 w14:paraId="4D62F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78E9FC7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后端服务地址</w:t>
            </w:r>
          </w:p>
        </w:tc>
        <w:tc>
          <w:tcPr>
            <w:tcW w:w="4320" w:type="dxa"/>
          </w:tcPr>
          <w:p w14:paraId="567FA3D6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`http://localhost:8080`</w:t>
            </w:r>
          </w:p>
        </w:tc>
      </w:tr>
      <w:tr w14:paraId="5B6EE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2F7FB"/>
          </w:tcPr>
          <w:p w14:paraId="444ADEE8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管理后台地址</w:t>
            </w:r>
          </w:p>
        </w:tc>
        <w:tc>
          <w:tcPr>
            <w:tcW w:w="4320" w:type="dxa"/>
            <w:shd w:val="clear" w:color="auto" w:fill="F2F7FB"/>
          </w:tcPr>
          <w:p w14:paraId="432A1263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`http://localhost:5173`</w:t>
            </w:r>
          </w:p>
        </w:tc>
      </w:tr>
      <w:tr w14:paraId="79CF8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777EF5B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Dify AI 服务</w:t>
            </w:r>
          </w:p>
        </w:tc>
        <w:tc>
          <w:tcPr>
            <w:tcW w:w="4320" w:type="dxa"/>
          </w:tcPr>
          <w:p w14:paraId="2B207CE8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`http://localhost:9000`（可选）</w:t>
            </w:r>
          </w:p>
        </w:tc>
      </w:tr>
      <w:tr w14:paraId="7CE9C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2F7FB"/>
          </w:tcPr>
          <w:p w14:paraId="028868F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API 前缀</w:t>
            </w:r>
          </w:p>
        </w:tc>
        <w:tc>
          <w:tcPr>
            <w:tcW w:w="4320" w:type="dxa"/>
            <w:shd w:val="clear" w:color="auto" w:fill="F2F7FB"/>
          </w:tcPr>
          <w:p w14:paraId="68CECF88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`/api`</w:t>
            </w:r>
          </w:p>
        </w:tc>
      </w:tr>
      <w:tr w14:paraId="5680D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FB709E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统一响应格式</w:t>
            </w:r>
          </w:p>
        </w:tc>
        <w:tc>
          <w:tcPr>
            <w:tcW w:w="4320" w:type="dxa"/>
          </w:tcPr>
          <w:p w14:paraId="447DA9B0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`{ code, message, data }`</w:t>
            </w:r>
          </w:p>
        </w:tc>
      </w:tr>
      <w:tr w14:paraId="25ACC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2F7FB"/>
          </w:tcPr>
          <w:p w14:paraId="03E2747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认证方式</w:t>
            </w:r>
          </w:p>
        </w:tc>
        <w:tc>
          <w:tcPr>
            <w:tcW w:w="4320" w:type="dxa"/>
            <w:shd w:val="clear" w:color="auto" w:fill="F2F7FB"/>
          </w:tcPr>
          <w:p w14:paraId="7AA11208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JWT Bearer Token</w:t>
            </w:r>
          </w:p>
        </w:tc>
      </w:tr>
    </w:tbl>
    <w:p w14:paraId="042152A6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1.2 统一响应结构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109A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B75B8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>// 成功响应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>{ "code": 200, "message": "操作成功", "data": { ... } }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>// 失败响应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>{ "code": 400, "message": "参数错误", "data": null }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>{ "code": 401, "message": "未登录或Token已过期", "data": null }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>{ "code": 403, "message": "无权限", "data": null }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>{ "code": 500, "message": "服务器内部错误", "data": null }</w:t>
            </w:r>
          </w:p>
        </w:tc>
      </w:tr>
    </w:tbl>
    <w:p w14:paraId="0193A130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1.3 分页响应结构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11DF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908EA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>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"code": 200,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"message": "操作成功",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"data":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"total": 100,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"current": 1,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"size": 10,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"records": [ ... ]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}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>}</w:t>
            </w:r>
          </w:p>
        </w:tc>
      </w:tr>
    </w:tbl>
    <w:p w14:paraId="23DA02CD">
      <w:pPr>
        <w:pBdr>
          <w:bottom w:val="single" w:color="CCCCCC" w:sz="6" w:space="1"/>
        </w:pBdr>
        <w:spacing w:before="160" w:after="160"/>
      </w:pPr>
    </w:p>
    <w:p w14:paraId="1A222A7F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二、认证管理接口（Auth）</w:t>
      </w:r>
    </w:p>
    <w:p w14:paraId="4AE39CB7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2.1 用户注册</w:t>
      </w:r>
    </w:p>
    <w:p w14:paraId="4D9517E2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POST /api/auth/register</w:t>
      </w:r>
    </w:p>
    <w:p w14:paraId="3CE81EEA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❌ 无需</w:t>
      </w:r>
    </w:p>
    <w:p w14:paraId="3035EAD5">
      <w:pPr>
        <w:spacing w:before="20" w:after="20"/>
        <w:ind w:left="567" w:hanging="227"/>
      </w:pPr>
      <w:r>
        <w:rPr>
          <w:b/>
        </w:rPr>
        <w:t>• 请求体：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51A0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B83D4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"username": "testuser",       // 必填，3-20个字符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"password": "123456",         // 必填，6-30个字符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"nickname": "测试用户",       // 选填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"email": "test@example.com",  // 选填，邮箱格式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"phone": "13800138000"        // 选填，11位手机号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}</w:t>
            </w:r>
          </w:p>
        </w:tc>
      </w:tr>
    </w:tbl>
    <w:p w14:paraId="4ABDCFA4">
      <w:pPr>
        <w:spacing w:before="20" w:after="20"/>
        <w:ind w:left="567" w:hanging="227"/>
      </w:pPr>
      <w:r>
        <w:rPr>
          <w:b/>
        </w:rPr>
        <w:t>• 成功响应：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{ code: 200, message: "注册成功", data: { id, username, nickname, email, phone, avatar, role, status, createTime } }</w:t>
      </w:r>
    </w:p>
    <w:p w14:paraId="0A03A3D9">
      <w:pPr>
        <w:spacing w:before="20" w:after="20"/>
        <w:ind w:left="567" w:hanging="227"/>
      </w:pPr>
      <w:r>
        <w:rPr>
          <w:b/>
        </w:rPr>
        <w:t>• 测试用例：</w:t>
      </w:r>
      <w:r>
        <w:t xml:space="preserve"> 正常注册 / 重复用户名 / 空必填字段 / 密码过短 / 邮箱格式错误</w:t>
      </w:r>
    </w:p>
    <w:p w14:paraId="4A24C01B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2.2 用户登录</w:t>
      </w:r>
    </w:p>
    <w:p w14:paraId="45C5928D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POST /api/auth/login</w:t>
      </w:r>
    </w:p>
    <w:p w14:paraId="64D8BA9F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❌ 无需</w:t>
      </w:r>
    </w:p>
    <w:p w14:paraId="5DB72E6C">
      <w:pPr>
        <w:spacing w:before="20" w:after="20"/>
        <w:ind w:left="567" w:hanging="227"/>
      </w:pPr>
      <w:r>
        <w:rPr>
          <w:b/>
        </w:rPr>
        <w:t>• 请求体：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E29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A04C7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{ "username": "testuser", "password": "123456" }</w:t>
            </w:r>
          </w:p>
        </w:tc>
      </w:tr>
    </w:tbl>
    <w:p w14:paraId="6413A405">
      <w:pPr>
        <w:spacing w:before="20" w:after="20"/>
        <w:ind w:left="567" w:hanging="227"/>
      </w:pPr>
      <w:r>
        <w:rPr>
          <w:b/>
        </w:rPr>
        <w:t>• 成功响应：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ADF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6F19F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"code": 200,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"message": "登录成功",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"data":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  "token": "eyJhbGciOiJIUzI1NiJ9...",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  "user": { "id": 1, "username": "testuser", "nickname": "测试用户", "email": "test@example.com", "phone": "13800138000", "avatar": null, "role": "user", "status": 1, "createTime": "2026-06-24T10:00:00" }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}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}</w:t>
            </w:r>
          </w:p>
        </w:tc>
      </w:tr>
    </w:tbl>
    <w:p w14:paraId="65633C9A">
      <w:pPr>
        <w:spacing w:before="20" w:after="20"/>
        <w:ind w:left="567" w:hanging="227"/>
      </w:pPr>
      <w:r>
        <w:rPr>
          <w:b/>
        </w:rPr>
        <w:t>• 测试用例：</w:t>
      </w:r>
      <w:r>
        <w:t xml:space="preserve"> 正确账号密码 / 错误密码 / 不存在的用户 / 空字段</w:t>
      </w:r>
    </w:p>
    <w:p w14:paraId="382BE043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2.3 管理员登录</w:t>
      </w:r>
    </w:p>
    <w:p w14:paraId="2F07222B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POST /api/auth/admin/login</w:t>
      </w:r>
    </w:p>
    <w:p w14:paraId="4CB03023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❌ 无需</w:t>
      </w:r>
    </w:p>
    <w:p w14:paraId="5C365C8C">
      <w:pPr>
        <w:spacing w:before="20" w:after="20"/>
        <w:ind w:left="567" w:hanging="227"/>
      </w:pPr>
      <w:r>
        <w:rPr>
          <w:b/>
        </w:rPr>
        <w:t>• 请求体/响应：</w:t>
      </w:r>
      <w:r>
        <w:t xml:space="preserve"> 同 2.2 用户登录</w:t>
      </w:r>
    </w:p>
    <w:p w14:paraId="1EF057BE">
      <w:pPr>
        <w:spacing w:before="200" w:after="80"/>
        <w:jc w:val="left"/>
        <w:outlineLvl w:val="1"/>
      </w:pPr>
      <w:bookmarkStart w:id="0" w:name="_GoBack"/>
      <w:bookmarkEnd w:id="0"/>
      <w:r>
        <w:rPr>
          <w:rFonts w:ascii="微软雅黑" w:hAnsi="微软雅黑" w:eastAsia="微软雅黑"/>
          <w:b/>
          <w:color w:val="3B6FB0"/>
          <w:sz w:val="30"/>
        </w:rPr>
        <w:t>2.4 用户登出</w:t>
      </w:r>
    </w:p>
    <w:p w14:paraId="630D0D99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POST /api/auth/logout</w:t>
      </w:r>
    </w:p>
    <w:p w14:paraId="29FEA4E1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79A7F791">
      <w:pPr>
        <w:spacing w:before="20" w:after="20"/>
        <w:ind w:left="567" w:hanging="227"/>
      </w:pPr>
      <w:r>
        <w:rPr>
          <w:b/>
        </w:rPr>
        <w:t>• 响应：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{ code: 200, message: "登出成功", data: null }</w:t>
      </w:r>
    </w:p>
    <w:p w14:paraId="43E0E9FD">
      <w:pPr>
        <w:pBdr>
          <w:bottom w:val="single" w:color="CCCCCC" w:sz="6" w:space="1"/>
        </w:pBdr>
        <w:spacing w:before="160" w:after="160"/>
      </w:pPr>
    </w:p>
    <w:p w14:paraId="2AEAE6A1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三、管理员认证接口（Admin）</w:t>
      </w:r>
    </w:p>
    <w:p w14:paraId="11950E94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3.1 管理员登录</w:t>
      </w:r>
    </w:p>
    <w:p w14:paraId="5D789F0A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POST /api/admin/login</w:t>
      </w:r>
    </w:p>
    <w:p w14:paraId="753DBBA5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❌ 无需</w:t>
      </w:r>
    </w:p>
    <w:p w14:paraId="64F4BB84">
      <w:pPr>
        <w:spacing w:before="20" w:after="20"/>
        <w:ind w:left="567" w:hanging="227"/>
      </w:pPr>
      <w:r>
        <w:rPr>
          <w:b/>
        </w:rPr>
        <w:t>• 说明：</w:t>
      </w:r>
      <w:r>
        <w:t xml:space="preserve"> 与 </w:t>
      </w:r>
      <w:r>
        <w:rPr>
          <w:rFonts w:ascii="Courier New" w:hAnsi="Courier New" w:eastAsia="Courier New"/>
          <w:color w:val="E06C75"/>
          <w:sz w:val="18"/>
        </w:rPr>
        <w:t>/api/auth/login</w:t>
      </w:r>
      <w:r>
        <w:t xml:space="preserve"> 功能一致，专为管理后台提供</w:t>
      </w:r>
    </w:p>
    <w:p w14:paraId="15A9BE7B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3.2 获取管理员信息</w:t>
      </w:r>
    </w:p>
    <w:p w14:paraId="7BD8C171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/api/admin/info</w:t>
      </w:r>
    </w:p>
    <w:p w14:paraId="51670C42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5DF968B8">
      <w:pPr>
        <w:spacing w:before="20" w:after="20"/>
        <w:ind w:left="567" w:hanging="227"/>
      </w:pPr>
      <w:r>
        <w:rPr>
          <w:b/>
        </w:rPr>
        <w:t>• 响应：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{ code: 200, message: "操作成功", data: { id, username, nickname, email, phone, avatar, role, status, createTime } }</w:t>
      </w:r>
    </w:p>
    <w:p w14:paraId="4312E71D">
      <w:pPr>
        <w:pBdr>
          <w:bottom w:val="single" w:color="CCCCCC" w:sz="6" w:space="1"/>
        </w:pBdr>
        <w:spacing w:before="160" w:after="160"/>
      </w:pPr>
    </w:p>
    <w:p w14:paraId="137534C7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四、用户管理接口（User）</w:t>
      </w:r>
    </w:p>
    <w:p w14:paraId="66D63DE0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4.1 获取当前登录用户信息</w:t>
      </w:r>
    </w:p>
    <w:p w14:paraId="73939D2B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/api/users/me</w:t>
      </w:r>
    </w:p>
    <w:p w14:paraId="009C20E9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39B28FFC">
      <w:pPr>
        <w:spacing w:before="20" w:after="20"/>
        <w:ind w:left="567" w:hanging="227"/>
      </w:pPr>
      <w:r>
        <w:rPr>
          <w:b/>
        </w:rPr>
        <w:t>• 响应：</w:t>
      </w:r>
      <w:r>
        <w:t xml:space="preserve"> 返回当前登录用户的 </w:t>
      </w:r>
      <w:r>
        <w:rPr>
          <w:rFonts w:ascii="Courier New" w:hAnsi="Courier New" w:eastAsia="Courier New"/>
          <w:color w:val="E06C75"/>
          <w:sz w:val="18"/>
        </w:rPr>
        <w:t>UserVO</w:t>
      </w:r>
      <w:r>
        <w:t xml:space="preserve"> 对象</w:t>
      </w:r>
    </w:p>
    <w:p w14:paraId="4384BD6B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4.2 修改当前用户密码</w:t>
      </w:r>
    </w:p>
    <w:p w14:paraId="1F4B6D16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PUT /api/users/me/password</w:t>
      </w:r>
    </w:p>
    <w:p w14:paraId="689AA2A4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57D78197">
      <w:pPr>
        <w:spacing w:before="20" w:after="20"/>
        <w:ind w:left="567" w:hanging="227"/>
      </w:pPr>
      <w:r>
        <w:rPr>
          <w:b/>
        </w:rPr>
        <w:t>• 请求体：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FDB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AB45B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{ "oldPassword": "123456", "newPassword": "654321" }</w:t>
            </w:r>
          </w:p>
        </w:tc>
      </w:tr>
    </w:tbl>
    <w:p w14:paraId="33AA1AB6">
      <w:pPr>
        <w:spacing w:before="20" w:after="20"/>
        <w:ind w:left="567" w:hanging="227"/>
      </w:pPr>
      <w:r>
        <w:rPr>
          <w:b/>
        </w:rPr>
        <w:t>• 测试用例：</w:t>
      </w:r>
      <w:r>
        <w:t xml:space="preserve"> 正确旧密码 / 旧密码错误 / 新密码过短</w:t>
      </w:r>
    </w:p>
    <w:p w14:paraId="351402FF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4.3 获取指定用户信息</w:t>
      </w:r>
    </w:p>
    <w:p w14:paraId="39014ED2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/api/users/{id}</w:t>
      </w:r>
    </w:p>
    <w:p w14:paraId="3612FD86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70C9E8F8">
      <w:pPr>
        <w:spacing w:before="20" w:after="20"/>
        <w:ind w:left="567" w:hanging="227"/>
      </w:pPr>
      <w:r>
        <w:rPr>
          <w:b/>
        </w:rPr>
        <w:t>• 路径参数：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id</w:t>
      </w:r>
      <w:r>
        <w:t xml:space="preserve"> (Long) - 用户ID</w:t>
      </w:r>
    </w:p>
    <w:p w14:paraId="58E9F8C8">
      <w:pPr>
        <w:spacing w:before="20" w:after="20"/>
        <w:ind w:left="567" w:hanging="227"/>
      </w:pPr>
      <w:r>
        <w:rPr>
          <w:b/>
        </w:rPr>
        <w:t>• 测试用例：</w:t>
      </w:r>
      <w:r>
        <w:t xml:space="preserve"> 存在的用户 / 不存在的用户 / 非数字ID</w:t>
      </w:r>
    </w:p>
    <w:p w14:paraId="02C6004B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4.4 更新用户信息</w:t>
      </w:r>
    </w:p>
    <w:p w14:paraId="5B262A28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PUT /api/users/{id}</w:t>
      </w:r>
    </w:p>
    <w:p w14:paraId="0FD3E340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6E8F7343">
      <w:pPr>
        <w:spacing w:before="20" w:after="20"/>
        <w:ind w:left="567" w:hanging="227"/>
      </w:pPr>
      <w:r>
        <w:rPr>
          <w:b/>
        </w:rPr>
        <w:t>• 请求体：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ECB9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5455F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{ "nickname": "新昵称", "email": "new@test.com", "phone": "13900139000" }</w:t>
            </w:r>
          </w:p>
        </w:tc>
      </w:tr>
    </w:tbl>
    <w:p w14:paraId="7CF2772D">
      <w:pPr>
        <w:spacing w:before="20" w:after="20"/>
        <w:ind w:left="567" w:hanging="227"/>
      </w:pPr>
      <w:r>
        <w:rPr>
          <w:b/>
        </w:rPr>
        <w:t>• 测试用例：</w:t>
      </w:r>
      <w:r>
        <w:t xml:space="preserve"> 更新自己资料 / 更新他人资料（权限） / 邮箱格式错误</w:t>
      </w:r>
    </w:p>
    <w:p w14:paraId="6DF0720A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4.5 分页查询用户列表</w:t>
      </w:r>
    </w:p>
    <w:p w14:paraId="6755F771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/api/users</w:t>
      </w:r>
      <w:r>
        <w:t xml:space="preserve"> 或 </w:t>
      </w:r>
      <w:r>
        <w:rPr>
          <w:rFonts w:ascii="Courier New" w:hAnsi="Courier New" w:eastAsia="Courier New"/>
          <w:color w:val="E06C75"/>
          <w:sz w:val="18"/>
        </w:rPr>
        <w:t>GET /api/users/list</w:t>
      </w:r>
    </w:p>
    <w:p w14:paraId="189C7482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3DAB5067">
      <w:pPr>
        <w:spacing w:before="20" w:after="20"/>
        <w:ind w:left="567" w:hanging="227"/>
      </w:pPr>
      <w:r>
        <w:rPr>
          <w:b/>
        </w:rPr>
        <w:t>• 查询参数：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B7A1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B579A"/>
          </w:tcPr>
          <w:p w14:paraId="6D18EBB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2B579A"/>
          </w:tcPr>
          <w:p w14:paraId="4EED8BF4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2B579A"/>
          </w:tcPr>
          <w:p w14:paraId="3C363DC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w="2160" w:type="dxa"/>
            <w:shd w:val="clear" w:color="auto" w:fill="2B579A"/>
          </w:tcPr>
          <w:p w14:paraId="207ED06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C25E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272CB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current</w:t>
            </w:r>
          </w:p>
        </w:tc>
        <w:tc>
          <w:tcPr>
            <w:tcW w:w="2160" w:type="dxa"/>
          </w:tcPr>
          <w:p w14:paraId="42C335B7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2160" w:type="dxa"/>
          </w:tcPr>
          <w:p w14:paraId="3771B743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160" w:type="dxa"/>
          </w:tcPr>
          <w:p w14:paraId="2F1204D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当前页码</w:t>
            </w:r>
          </w:p>
        </w:tc>
      </w:tr>
      <w:tr w14:paraId="5180A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7FB"/>
          </w:tcPr>
          <w:p w14:paraId="39916EFA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size</w:t>
            </w:r>
          </w:p>
        </w:tc>
        <w:tc>
          <w:tcPr>
            <w:tcW w:w="2160" w:type="dxa"/>
            <w:shd w:val="clear" w:color="auto" w:fill="F2F7FB"/>
          </w:tcPr>
          <w:p w14:paraId="67E472C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2160" w:type="dxa"/>
            <w:shd w:val="clear" w:color="auto" w:fill="F2F7FB"/>
          </w:tcPr>
          <w:p w14:paraId="5A0DAD3B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2160" w:type="dxa"/>
            <w:shd w:val="clear" w:color="auto" w:fill="F2F7FB"/>
          </w:tcPr>
          <w:p w14:paraId="0E896690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每页条数</w:t>
            </w:r>
          </w:p>
        </w:tc>
      </w:tr>
      <w:tr w14:paraId="5AC87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373D4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keyword</w:t>
            </w:r>
          </w:p>
        </w:tc>
        <w:tc>
          <w:tcPr>
            <w:tcW w:w="2160" w:type="dxa"/>
          </w:tcPr>
          <w:p w14:paraId="77172E0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160" w:type="dxa"/>
          </w:tcPr>
          <w:p w14:paraId="104DAC0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w="2160" w:type="dxa"/>
          </w:tcPr>
          <w:p w14:paraId="0EA976C3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搜索用户名/昵称</w:t>
            </w:r>
          </w:p>
        </w:tc>
      </w:tr>
    </w:tbl>
    <w:p w14:paraId="6627A0FE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4.6 删除用户</w:t>
      </w:r>
    </w:p>
    <w:p w14:paraId="15795277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DELETE /api/users/{id}</w:t>
      </w:r>
    </w:p>
    <w:p w14:paraId="7F5A648D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0F2A5725">
      <w:pPr>
        <w:spacing w:before="20" w:after="20"/>
        <w:ind w:left="567" w:hanging="227"/>
      </w:pPr>
      <w:r>
        <w:rPr>
          <w:b/>
        </w:rPr>
        <w:t>• 路径参数：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id</w:t>
      </w:r>
      <w:r>
        <w:t xml:space="preserve"> (Long)</w:t>
      </w:r>
    </w:p>
    <w:p w14:paraId="0C587EA2">
      <w:pPr>
        <w:pBdr>
          <w:bottom w:val="single" w:color="CCCCCC" w:sz="6" w:space="1"/>
        </w:pBdr>
        <w:spacing w:before="160" w:after="160"/>
      </w:pPr>
    </w:p>
    <w:p w14:paraId="46F36596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五、技能管理接口（Skill）</w:t>
      </w:r>
    </w:p>
    <w:p w14:paraId="5B0117DC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5.1 新增技能</w:t>
      </w:r>
    </w:p>
    <w:p w14:paraId="0FAE7809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POST /api/skills</w:t>
      </w:r>
    </w:p>
    <w:p w14:paraId="00CD2543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25B72C60">
      <w:pPr>
        <w:spacing w:before="20" w:after="20"/>
        <w:ind w:left="567" w:hanging="227"/>
      </w:pPr>
      <w:r>
        <w:rPr>
          <w:b/>
        </w:rPr>
        <w:t>• 请求体：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7669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EF8AC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"name": "Java基础",       // 必填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"category": "后端开发",   // 必填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"description": "Java语言基础语法和面向对象编程",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"level": 1               // 1-5，对应入门到专家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}</w:t>
            </w:r>
          </w:p>
        </w:tc>
      </w:tr>
    </w:tbl>
    <w:p w14:paraId="15654898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5.2 更新技能</w:t>
      </w:r>
    </w:p>
    <w:p w14:paraId="247925FE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PUT /api/skills/{id}</w:t>
      </w:r>
    </w:p>
    <w:p w14:paraId="305E98BB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0465F60C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5.3 删除技能</w:t>
      </w:r>
    </w:p>
    <w:p w14:paraId="71BF327B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DELETE /api/skills/{id}</w:t>
      </w:r>
    </w:p>
    <w:p w14:paraId="58EF1800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20C686D8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5.4 获取技能详情</w:t>
      </w:r>
    </w:p>
    <w:p w14:paraId="7891E0E5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/api/skills/{id}</w:t>
      </w:r>
    </w:p>
    <w:p w14:paraId="18BC74C0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3990F5A1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5.5 分页查询技能列表</w:t>
      </w:r>
    </w:p>
    <w:p w14:paraId="52F38445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/api/skills</w:t>
      </w:r>
    </w:p>
    <w:p w14:paraId="7637AD63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09C34334">
      <w:pPr>
        <w:spacing w:before="20" w:after="20"/>
        <w:ind w:left="567" w:hanging="227"/>
      </w:pPr>
      <w:r>
        <w:rPr>
          <w:b/>
        </w:rPr>
        <w:t>• 查询参数：</w:t>
      </w:r>
      <w:r>
        <w:t xml:space="preserve"> current, size, keyword</w:t>
      </w:r>
    </w:p>
    <w:p w14:paraId="4D457A29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5.6 获取技能树（全量）</w:t>
      </w:r>
    </w:p>
    <w:p w14:paraId="149D315B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/api/skills/tree</w:t>
      </w:r>
    </w:p>
    <w:p w14:paraId="4FD961FE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62DD7FF3">
      <w:pPr>
        <w:spacing w:before="20" w:after="20"/>
        <w:ind w:left="567" w:hanging="227"/>
      </w:pPr>
      <w:r>
        <w:rPr>
          <w:b/>
        </w:rPr>
        <w:t>• 查询参数：</w:t>
      </w:r>
      <w:r>
        <w:t xml:space="preserve"> category（选填，按分类筛选）</w:t>
      </w:r>
    </w:p>
    <w:p w14:paraId="7D9758CC">
      <w:pPr>
        <w:spacing w:before="20" w:after="20"/>
        <w:ind w:left="567" w:hanging="227"/>
      </w:pPr>
      <w:r>
        <w:rPr>
          <w:b/>
        </w:rPr>
        <w:t>• 响应：</w:t>
      </w:r>
      <w:r>
        <w:t xml:space="preserve"> 返回技能列表，前端按 category 分组转为树形结构</w:t>
      </w:r>
    </w:p>
    <w:p w14:paraId="5E693FBF">
      <w:pPr>
        <w:spacing w:before="200" w:after="80"/>
        <w:jc w:val="left"/>
      </w:pPr>
      <w:r>
        <w:rPr>
          <w:rFonts w:ascii="微软雅黑" w:hAnsi="微软雅黑" w:eastAsia="微软雅黑"/>
          <w:b/>
          <w:color w:val="3B6FB0"/>
          <w:sz w:val="30"/>
        </w:rPr>
        <w:t>技能等级说明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FC5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B579A"/>
          </w:tcPr>
          <w:p w14:paraId="68F26E2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等级值</w:t>
            </w:r>
          </w:p>
        </w:tc>
        <w:tc>
          <w:tcPr>
            <w:tcW w:w="2880" w:type="dxa"/>
            <w:shd w:val="clear" w:color="auto" w:fill="2B579A"/>
          </w:tcPr>
          <w:p w14:paraId="2517165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标签</w:t>
            </w:r>
          </w:p>
        </w:tc>
        <w:tc>
          <w:tcPr>
            <w:tcW w:w="2880" w:type="dxa"/>
            <w:shd w:val="clear" w:color="auto" w:fill="2B579A"/>
          </w:tcPr>
          <w:p w14:paraId="1D5C25D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78A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FE429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880" w:type="dxa"/>
          </w:tcPr>
          <w:p w14:paraId="5E8B4FD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入门</w:t>
            </w:r>
          </w:p>
        </w:tc>
        <w:tc>
          <w:tcPr>
            <w:tcW w:w="2880" w:type="dxa"/>
          </w:tcPr>
          <w:p w14:paraId="0F860A9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基础概念和简单使用</w:t>
            </w:r>
          </w:p>
        </w:tc>
      </w:tr>
      <w:tr w14:paraId="1E6B5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6795E59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880" w:type="dxa"/>
            <w:shd w:val="clear" w:color="auto" w:fill="F2F7FB"/>
          </w:tcPr>
          <w:p w14:paraId="69178B1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基础</w:t>
            </w:r>
          </w:p>
        </w:tc>
        <w:tc>
          <w:tcPr>
            <w:tcW w:w="2880" w:type="dxa"/>
            <w:shd w:val="clear" w:color="auto" w:fill="F2F7FB"/>
          </w:tcPr>
          <w:p w14:paraId="60920B8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能独立完成基础开发</w:t>
            </w:r>
          </w:p>
        </w:tc>
      </w:tr>
      <w:tr w14:paraId="4AD60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C2258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2880" w:type="dxa"/>
          </w:tcPr>
          <w:p w14:paraId="32FADFD7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进阶</w:t>
            </w:r>
          </w:p>
        </w:tc>
        <w:tc>
          <w:tcPr>
            <w:tcW w:w="2880" w:type="dxa"/>
          </w:tcPr>
          <w:p w14:paraId="3986500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掌握核心原理</w:t>
            </w:r>
          </w:p>
        </w:tc>
      </w:tr>
      <w:tr w14:paraId="53C77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4AE3A39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880" w:type="dxa"/>
            <w:shd w:val="clear" w:color="auto" w:fill="F2F7FB"/>
          </w:tcPr>
          <w:p w14:paraId="3003ABF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高级</w:t>
            </w:r>
          </w:p>
        </w:tc>
        <w:tc>
          <w:tcPr>
            <w:tcW w:w="2880" w:type="dxa"/>
            <w:shd w:val="clear" w:color="auto" w:fill="F2F7FB"/>
          </w:tcPr>
          <w:p w14:paraId="6613CDA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能解决复杂问题</w:t>
            </w:r>
          </w:p>
        </w:tc>
      </w:tr>
      <w:tr w14:paraId="42319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F08BC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2880" w:type="dxa"/>
          </w:tcPr>
          <w:p w14:paraId="23817B13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专家</w:t>
            </w:r>
          </w:p>
        </w:tc>
        <w:tc>
          <w:tcPr>
            <w:tcW w:w="2880" w:type="dxa"/>
          </w:tcPr>
          <w:p w14:paraId="4DC910D0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深入原理、性能优化</w:t>
            </w:r>
          </w:p>
        </w:tc>
      </w:tr>
    </w:tbl>
    <w:p w14:paraId="2F33F9FE">
      <w:pPr>
        <w:spacing w:before="200" w:after="80"/>
        <w:jc w:val="left"/>
      </w:pPr>
      <w:r>
        <w:rPr>
          <w:rFonts w:ascii="微软雅黑" w:hAnsi="微软雅黑" w:eastAsia="微软雅黑"/>
          <w:b/>
          <w:color w:val="3B6FB0"/>
          <w:sz w:val="30"/>
        </w:rPr>
        <w:t>Mock 测试数据（12条记录）</w:t>
      </w:r>
    </w:p>
    <w:p w14:paraId="2A578F75">
      <w:pPr>
        <w:spacing w:before="0" w:after="40"/>
      </w:pPr>
      <w:r>
        <w:t>涵盖分类：</w:t>
      </w:r>
      <w:r>
        <w:rPr>
          <w:rFonts w:ascii="Courier New" w:hAnsi="Courier New" w:eastAsia="Courier New"/>
          <w:color w:val="E06C75"/>
          <w:sz w:val="18"/>
        </w:rPr>
        <w:t>前端开发</w:t>
      </w:r>
      <w:r>
        <w:t xml:space="preserve"> / </w:t>
      </w:r>
      <w:r>
        <w:rPr>
          <w:rFonts w:ascii="Courier New" w:hAnsi="Courier New" w:eastAsia="Courier New"/>
          <w:color w:val="E06C75"/>
          <w:sz w:val="18"/>
        </w:rPr>
        <w:t>后端开发</w:t>
      </w:r>
      <w:r>
        <w:t xml:space="preserve"> / </w:t>
      </w:r>
      <w:r>
        <w:rPr>
          <w:rFonts w:ascii="Courier New" w:hAnsi="Courier New" w:eastAsia="Courier New"/>
          <w:color w:val="E06C75"/>
          <w:sz w:val="18"/>
        </w:rPr>
        <w:t>数据库</w:t>
      </w:r>
      <w:r>
        <w:t xml:space="preserve"> / </w:t>
      </w:r>
      <w:r>
        <w:rPr>
          <w:rFonts w:ascii="Courier New" w:hAnsi="Courier New" w:eastAsia="Courier New"/>
          <w:color w:val="E06C75"/>
          <w:sz w:val="18"/>
        </w:rPr>
        <w:t>运维部署</w:t>
      </w:r>
      <w:r>
        <w:t xml:space="preserve"> / </w:t>
      </w:r>
      <w:r>
        <w:rPr>
          <w:rFonts w:ascii="Courier New" w:hAnsi="Courier New" w:eastAsia="Courier New"/>
          <w:color w:val="E06C75"/>
          <w:sz w:val="18"/>
        </w:rPr>
        <w:t>架构设计</w:t>
      </w:r>
      <w:r>
        <w:t xml:space="preserve"> / </w:t>
      </w:r>
      <w:r>
        <w:rPr>
          <w:rFonts w:ascii="Courier New" w:hAnsi="Courier New" w:eastAsia="Courier New"/>
          <w:color w:val="E06C75"/>
          <w:sz w:val="18"/>
        </w:rPr>
        <w:t>工具</w:t>
      </w:r>
    </w:p>
    <w:p w14:paraId="13FBDBBB">
      <w:pPr>
        <w:pBdr>
          <w:bottom w:val="single" w:color="CCCCCC" w:sz="6" w:space="1"/>
        </w:pBdr>
        <w:spacing w:before="160" w:after="160"/>
      </w:pPr>
    </w:p>
    <w:p w14:paraId="58BE72A0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六、学习记录管理接口（StudyRecord）</w:t>
      </w:r>
    </w:p>
    <w:p w14:paraId="6D3E1F34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6.1 新增学习记录</w:t>
      </w:r>
    </w:p>
    <w:p w14:paraId="3E35E77E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POST /api/study-records</w:t>
      </w:r>
    </w:p>
    <w:p w14:paraId="1C5BDE43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55160596">
      <w:pPr>
        <w:spacing w:before="20" w:after="20"/>
        <w:ind w:left="567" w:hanging="227"/>
      </w:pPr>
      <w:r>
        <w:rPr>
          <w:b/>
        </w:rPr>
        <w:t>• 请求体：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42F1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51E01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"userId": 1,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"content": "学习了Java基础语法",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"duration": 60,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"type": "practice"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}</w:t>
            </w:r>
          </w:p>
        </w:tc>
      </w:tr>
    </w:tbl>
    <w:p w14:paraId="725C276E">
      <w:pPr>
        <w:spacing w:before="20" w:after="20"/>
        <w:ind w:left="567" w:hanging="227"/>
      </w:pPr>
      <w:r>
        <w:rPr>
          <w:b/>
        </w:rPr>
        <w:t>• 学习类型枚举：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reading</w:t>
      </w:r>
      <w:r>
        <w:t xml:space="preserve">（阅读）/ </w:t>
      </w:r>
      <w:r>
        <w:rPr>
          <w:rFonts w:ascii="Courier New" w:hAnsi="Courier New" w:eastAsia="Courier New"/>
          <w:color w:val="E06C75"/>
          <w:sz w:val="18"/>
        </w:rPr>
        <w:t>practice</w:t>
      </w:r>
      <w:r>
        <w:t xml:space="preserve">（练习）/ </w:t>
      </w:r>
      <w:r>
        <w:rPr>
          <w:rFonts w:ascii="Courier New" w:hAnsi="Courier New" w:eastAsia="Courier New"/>
          <w:color w:val="E06C75"/>
          <w:sz w:val="18"/>
        </w:rPr>
        <w:t>video</w:t>
      </w:r>
      <w:r>
        <w:t xml:space="preserve">（视频）/ </w:t>
      </w:r>
      <w:r>
        <w:rPr>
          <w:rFonts w:ascii="Courier New" w:hAnsi="Courier New" w:eastAsia="Courier New"/>
          <w:color w:val="E06C75"/>
          <w:sz w:val="18"/>
        </w:rPr>
        <w:t>quiz</w:t>
      </w:r>
      <w:r>
        <w:t xml:space="preserve">（测验）/ </w:t>
      </w:r>
      <w:r>
        <w:rPr>
          <w:rFonts w:ascii="Courier New" w:hAnsi="Courier New" w:eastAsia="Courier New"/>
          <w:color w:val="E06C75"/>
          <w:sz w:val="18"/>
        </w:rPr>
        <w:t>coding</w:t>
      </w:r>
      <w:r>
        <w:t xml:space="preserve">（编程）/ </w:t>
      </w:r>
      <w:r>
        <w:rPr>
          <w:rFonts w:ascii="Courier New" w:hAnsi="Courier New" w:eastAsia="Courier New"/>
          <w:color w:val="E06C75"/>
          <w:sz w:val="18"/>
        </w:rPr>
        <w:t>discussion</w:t>
      </w:r>
      <w:r>
        <w:t>（讨论）</w:t>
      </w:r>
    </w:p>
    <w:p w14:paraId="4AD83D49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6.2 更新学习记录</w:t>
      </w:r>
    </w:p>
    <w:p w14:paraId="41D13371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PUT /api/study-records/{id}</w:t>
      </w:r>
    </w:p>
    <w:p w14:paraId="5A6A3107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13CD82B9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6.3 删除学习记录</w:t>
      </w:r>
    </w:p>
    <w:p w14:paraId="7B767AEB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DELETE /api/study-records/{id}</w:t>
      </w:r>
    </w:p>
    <w:p w14:paraId="362FF897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5ED9717E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6.4 获取学习记录详情</w:t>
      </w:r>
    </w:p>
    <w:p w14:paraId="3CC82903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/api/study-records/{id}</w:t>
      </w:r>
    </w:p>
    <w:p w14:paraId="11623FAD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74DC35B0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6.5 分页查询学习记录</w:t>
      </w:r>
    </w:p>
    <w:p w14:paraId="16C79F77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/api/study-records/list</w:t>
      </w:r>
    </w:p>
    <w:p w14:paraId="1032ED2E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2AD017F1">
      <w:pPr>
        <w:spacing w:before="20" w:after="20"/>
        <w:ind w:left="567" w:hanging="227"/>
      </w:pPr>
      <w:r>
        <w:rPr>
          <w:b/>
        </w:rPr>
        <w:t>• 查询参数：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A45B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B579A"/>
          </w:tcPr>
          <w:p w14:paraId="0075FB78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2B579A"/>
          </w:tcPr>
          <w:p w14:paraId="52A8BCE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2B579A"/>
          </w:tcPr>
          <w:p w14:paraId="48588F4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w="2160" w:type="dxa"/>
            <w:shd w:val="clear" w:color="auto" w:fill="2B579A"/>
          </w:tcPr>
          <w:p w14:paraId="23F8306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103A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0B018B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current</w:t>
            </w:r>
          </w:p>
        </w:tc>
        <w:tc>
          <w:tcPr>
            <w:tcW w:w="2160" w:type="dxa"/>
          </w:tcPr>
          <w:p w14:paraId="1DF5E6E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2160" w:type="dxa"/>
          </w:tcPr>
          <w:p w14:paraId="1293C81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160" w:type="dxa"/>
          </w:tcPr>
          <w:p w14:paraId="2E3D9FC7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当前页码</w:t>
            </w:r>
          </w:p>
        </w:tc>
      </w:tr>
      <w:tr w14:paraId="414CC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7FB"/>
          </w:tcPr>
          <w:p w14:paraId="1D5F6D1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size</w:t>
            </w:r>
          </w:p>
        </w:tc>
        <w:tc>
          <w:tcPr>
            <w:tcW w:w="2160" w:type="dxa"/>
            <w:shd w:val="clear" w:color="auto" w:fill="F2F7FB"/>
          </w:tcPr>
          <w:p w14:paraId="2FDB123B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2160" w:type="dxa"/>
            <w:shd w:val="clear" w:color="auto" w:fill="F2F7FB"/>
          </w:tcPr>
          <w:p w14:paraId="0D22A413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2160" w:type="dxa"/>
            <w:shd w:val="clear" w:color="auto" w:fill="F2F7FB"/>
          </w:tcPr>
          <w:p w14:paraId="3BFA369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每页条数</w:t>
            </w:r>
          </w:p>
        </w:tc>
      </w:tr>
      <w:tr w14:paraId="04183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5550D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userId</w:t>
            </w:r>
          </w:p>
        </w:tc>
        <w:tc>
          <w:tcPr>
            <w:tcW w:w="2160" w:type="dxa"/>
          </w:tcPr>
          <w:p w14:paraId="050BBC6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Long</w:t>
            </w:r>
          </w:p>
        </w:tc>
        <w:tc>
          <w:tcPr>
            <w:tcW w:w="2160" w:type="dxa"/>
          </w:tcPr>
          <w:p w14:paraId="0AD906FA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w="2160" w:type="dxa"/>
          </w:tcPr>
          <w:p w14:paraId="6D838640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选填，按用户筛选</w:t>
            </w:r>
          </w:p>
        </w:tc>
      </w:tr>
    </w:tbl>
    <w:p w14:paraId="09FA89CE">
      <w:pPr>
        <w:spacing w:before="200" w:after="80"/>
        <w:jc w:val="left"/>
      </w:pPr>
      <w:r>
        <w:rPr>
          <w:rFonts w:ascii="微软雅黑" w:hAnsi="微软雅黑" w:eastAsia="微软雅黑"/>
          <w:b/>
          <w:color w:val="3B6FB0"/>
          <w:sz w:val="30"/>
        </w:rPr>
        <w:t>Mock 测试数据（12条记录）</w:t>
      </w:r>
    </w:p>
    <w:p w14:paraId="52ED4281">
      <w:pPr>
        <w:spacing w:before="0" w:after="40"/>
      </w:pPr>
      <w:r>
        <w:t>涵盖不同用户（张三~黄十四）和不同学习类型（JavaScript、Vue3、Python、Spring Boot 等）</w:t>
      </w:r>
    </w:p>
    <w:p w14:paraId="02F17145">
      <w:pPr>
        <w:pBdr>
          <w:bottom w:val="single" w:color="CCCCCC" w:sz="6" w:space="1"/>
        </w:pBdr>
        <w:spacing w:before="160" w:after="160"/>
      </w:pPr>
    </w:p>
    <w:p w14:paraId="1274F4DC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七、简历评估管理接口（Resume）</w:t>
      </w:r>
    </w:p>
    <w:p w14:paraId="26D3DB93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7.1 创建简历评估</w:t>
      </w:r>
    </w:p>
    <w:p w14:paraId="58584BAC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POST /api/resumes</w:t>
      </w:r>
    </w:p>
    <w:p w14:paraId="7EAC64B3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749A6428">
      <w:pPr>
        <w:spacing w:before="20" w:after="20"/>
        <w:ind w:left="567" w:hanging="227"/>
      </w:pPr>
      <w:r>
        <w:rPr>
          <w:b/>
        </w:rPr>
        <w:t>• 请求体：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AE6D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59E55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"userId": 1,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"title": "Java后端开发简历",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"content": "简历文本内容...",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"evaluation": "评估结果文本...",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"score": 85,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"strengths": "1. 项目经验丰富\n2. 技术栈全面",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"suggestions": "1. 增加开源项目\n2. 补充系统设计经验",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"status": "completed"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}</w:t>
            </w:r>
          </w:p>
        </w:tc>
      </w:tr>
    </w:tbl>
    <w:p w14:paraId="2B098DE2">
      <w:pPr>
        <w:spacing w:before="20" w:after="20"/>
        <w:ind w:left="567" w:hanging="227"/>
      </w:pPr>
      <w:r>
        <w:rPr>
          <w:b/>
        </w:rPr>
        <w:t>• 状态枚举：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pending</w:t>
      </w:r>
      <w:r>
        <w:t xml:space="preserve">（待评估）/ </w:t>
      </w:r>
      <w:r>
        <w:rPr>
          <w:rFonts w:ascii="Courier New" w:hAnsi="Courier New" w:eastAsia="Courier New"/>
          <w:color w:val="E06C75"/>
          <w:sz w:val="18"/>
        </w:rPr>
        <w:t>evaluating</w:t>
      </w:r>
      <w:r>
        <w:t xml:space="preserve">（评估中）/ </w:t>
      </w:r>
      <w:r>
        <w:rPr>
          <w:rFonts w:ascii="Courier New" w:hAnsi="Courier New" w:eastAsia="Courier New"/>
          <w:color w:val="E06C75"/>
          <w:sz w:val="18"/>
        </w:rPr>
        <w:t>completed</w:t>
      </w:r>
      <w:r>
        <w:t xml:space="preserve">（已完成）/ </w:t>
      </w:r>
      <w:r>
        <w:rPr>
          <w:rFonts w:ascii="Courier New" w:hAnsi="Courier New" w:eastAsia="Courier New"/>
          <w:color w:val="E06C75"/>
          <w:sz w:val="18"/>
        </w:rPr>
        <w:t>failed</w:t>
      </w:r>
      <w:r>
        <w:t>（评估失败）</w:t>
      </w:r>
    </w:p>
    <w:p w14:paraId="281DB2BD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7.2 更新简历评估</w:t>
      </w:r>
    </w:p>
    <w:p w14:paraId="2172A770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PUT /api/resumes/{id}</w:t>
      </w:r>
    </w:p>
    <w:p w14:paraId="2B953805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7381C1A8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7.3 删除简历评估</w:t>
      </w:r>
    </w:p>
    <w:p w14:paraId="0E5FEDBA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DELETE /api/resumes/{id}</w:t>
      </w:r>
    </w:p>
    <w:p w14:paraId="140AAA23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679F4A0A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7.4 获取简历评估详情</w:t>
      </w:r>
    </w:p>
    <w:p w14:paraId="7EAE4893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/api/resumes/{id}</w:t>
      </w:r>
    </w:p>
    <w:p w14:paraId="5D04A8F3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0BA0AF22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7.5 获取用户的所有简历评估</w:t>
      </w:r>
    </w:p>
    <w:p w14:paraId="2A27095F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/api/resumes/user/{userId}</w:t>
      </w:r>
    </w:p>
    <w:p w14:paraId="627718DE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23DBA9F1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7.6 分页查询简历评估</w:t>
      </w:r>
    </w:p>
    <w:p w14:paraId="42D69A16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/api/resumes/list</w:t>
      </w:r>
    </w:p>
    <w:p w14:paraId="378EF94A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6C798046">
      <w:pPr>
        <w:spacing w:before="20" w:after="20"/>
        <w:ind w:left="567" w:hanging="227"/>
      </w:pPr>
      <w:r>
        <w:rPr>
          <w:b/>
        </w:rPr>
        <w:t>• 查询参数：</w:t>
      </w:r>
      <w:r>
        <w:t xml:space="preserve"> current, size, userId</w:t>
      </w:r>
    </w:p>
    <w:p w14:paraId="5330E7A0">
      <w:pPr>
        <w:pBdr>
          <w:bottom w:val="single" w:color="CCCCCC" w:sz="6" w:space="1"/>
        </w:pBdr>
        <w:spacing w:before="160" w:after="160"/>
      </w:pPr>
    </w:p>
    <w:p w14:paraId="5A3A8E13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八、订单管理接口（Order）</w:t>
      </w:r>
    </w:p>
    <w:p w14:paraId="654E2826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8.1 新增订单</w:t>
      </w:r>
    </w:p>
    <w:p w14:paraId="6592BCBC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POST /api/orders</w:t>
      </w:r>
    </w:p>
    <w:p w14:paraId="375DD07E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1219AE92">
      <w:pPr>
        <w:spacing w:before="20" w:after="20"/>
        <w:ind w:left="567" w:hanging="227"/>
      </w:pPr>
      <w:r>
        <w:rPr>
          <w:b/>
        </w:rPr>
        <w:t>• 请求体：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667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89CBE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"userId": 1,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"product": "灵思·AI学伴季卡",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"amount": 299,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"status": "pending"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}</w:t>
            </w:r>
          </w:p>
        </w:tc>
      </w:tr>
    </w:tbl>
    <w:p w14:paraId="30268B33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8.2 更新订单</w:t>
      </w:r>
    </w:p>
    <w:p w14:paraId="05BEF861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PUT /api/orders/{id}</w:t>
      </w:r>
    </w:p>
    <w:p w14:paraId="1CE7CEC0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30815A00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8.3 删除订单</w:t>
      </w:r>
    </w:p>
    <w:p w14:paraId="6E03334B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DELETE /api/orders/{id}</w:t>
      </w:r>
    </w:p>
    <w:p w14:paraId="411E5D8A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6BA9EE71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8.4 获取订单详情</w:t>
      </w:r>
    </w:p>
    <w:p w14:paraId="3380329B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/api/orders/{id}</w:t>
      </w:r>
    </w:p>
    <w:p w14:paraId="156D53BB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7B5FAEB2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8.5 分页查询订单列表</w:t>
      </w:r>
    </w:p>
    <w:p w14:paraId="0B905810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/api/orders</w:t>
      </w:r>
    </w:p>
    <w:p w14:paraId="7D79E514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294BF5ED">
      <w:pPr>
        <w:spacing w:before="20" w:after="20"/>
        <w:ind w:left="567" w:hanging="227"/>
      </w:pPr>
      <w:r>
        <w:rPr>
          <w:b/>
        </w:rPr>
        <w:t>• 查询参数：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2117"/>
        <w:gridCol w:w="2109"/>
        <w:gridCol w:w="3271"/>
      </w:tblGrid>
      <w:tr w14:paraId="3D00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B579A"/>
          </w:tcPr>
          <w:p w14:paraId="7D9179A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2B579A"/>
          </w:tcPr>
          <w:p w14:paraId="5A4693D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2B579A"/>
          </w:tcPr>
          <w:p w14:paraId="79376EB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w="2160" w:type="dxa"/>
            <w:shd w:val="clear" w:color="auto" w:fill="2B579A"/>
          </w:tcPr>
          <w:p w14:paraId="2738CE2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B1E4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D7D54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current</w:t>
            </w:r>
          </w:p>
        </w:tc>
        <w:tc>
          <w:tcPr>
            <w:tcW w:w="2160" w:type="dxa"/>
          </w:tcPr>
          <w:p w14:paraId="2814A0D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2160" w:type="dxa"/>
          </w:tcPr>
          <w:p w14:paraId="68F82BF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160" w:type="dxa"/>
          </w:tcPr>
          <w:p w14:paraId="0DC07F2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当前页码</w:t>
            </w:r>
          </w:p>
        </w:tc>
      </w:tr>
      <w:tr w14:paraId="1AF3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7FB"/>
          </w:tcPr>
          <w:p w14:paraId="4CA97D5A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size</w:t>
            </w:r>
          </w:p>
        </w:tc>
        <w:tc>
          <w:tcPr>
            <w:tcW w:w="2160" w:type="dxa"/>
            <w:shd w:val="clear" w:color="auto" w:fill="F2F7FB"/>
          </w:tcPr>
          <w:p w14:paraId="08C1D009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2160" w:type="dxa"/>
            <w:shd w:val="clear" w:color="auto" w:fill="F2F7FB"/>
          </w:tcPr>
          <w:p w14:paraId="4C35D78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2160" w:type="dxa"/>
            <w:shd w:val="clear" w:color="auto" w:fill="F2F7FB"/>
          </w:tcPr>
          <w:p w14:paraId="30A7707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每页条数</w:t>
            </w:r>
          </w:p>
        </w:tc>
      </w:tr>
      <w:tr w14:paraId="2EE60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B16AA7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keyword</w:t>
            </w:r>
          </w:p>
        </w:tc>
        <w:tc>
          <w:tcPr>
            <w:tcW w:w="2160" w:type="dxa"/>
          </w:tcPr>
          <w:p w14:paraId="5B4587C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160" w:type="dxa"/>
          </w:tcPr>
          <w:p w14:paraId="57B038D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w="2160" w:type="dxa"/>
          </w:tcPr>
          <w:p w14:paraId="19BFB55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搜索订单号/用户</w:t>
            </w:r>
          </w:p>
        </w:tc>
      </w:tr>
      <w:tr w14:paraId="5E44F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7FB"/>
          </w:tcPr>
          <w:p w14:paraId="1100FB1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2160" w:type="dxa"/>
            <w:shd w:val="clear" w:color="auto" w:fill="F2F7FB"/>
          </w:tcPr>
          <w:p w14:paraId="34C5A760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2F7FB"/>
          </w:tcPr>
          <w:p w14:paraId="7846578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w="2160" w:type="dxa"/>
            <w:shd w:val="clear" w:color="auto" w:fill="F2F7FB"/>
          </w:tcPr>
          <w:p w14:paraId="0A8CF6A9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筛选：pending/paid/completed/cancelled</w:t>
            </w:r>
          </w:p>
        </w:tc>
      </w:tr>
    </w:tbl>
    <w:p w14:paraId="49D007C9">
      <w:pPr>
        <w:spacing w:before="200" w:after="80"/>
        <w:jc w:val="left"/>
      </w:pPr>
      <w:r>
        <w:rPr>
          <w:rFonts w:ascii="微软雅黑" w:hAnsi="微软雅黑" w:eastAsia="微软雅黑"/>
          <w:b/>
          <w:color w:val="3B6FB0"/>
          <w:sz w:val="30"/>
        </w:rPr>
        <w:t>订单状态枚举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8BD1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B579A"/>
          </w:tcPr>
          <w:p w14:paraId="2FEB1B2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w="2880" w:type="dxa"/>
            <w:shd w:val="clear" w:color="auto" w:fill="2B579A"/>
          </w:tcPr>
          <w:p w14:paraId="4732A868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标签</w:t>
            </w:r>
          </w:p>
        </w:tc>
        <w:tc>
          <w:tcPr>
            <w:tcW w:w="2880" w:type="dxa"/>
            <w:shd w:val="clear" w:color="auto" w:fill="2B579A"/>
          </w:tcPr>
          <w:p w14:paraId="6CA0987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154D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7ED26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pending</w:t>
            </w:r>
          </w:p>
        </w:tc>
        <w:tc>
          <w:tcPr>
            <w:tcW w:w="2880" w:type="dxa"/>
          </w:tcPr>
          <w:p w14:paraId="6C464D1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待支付</w:t>
            </w:r>
          </w:p>
        </w:tc>
        <w:tc>
          <w:tcPr>
            <w:tcW w:w="2880" w:type="dxa"/>
          </w:tcPr>
          <w:p w14:paraId="06945C4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等待用户支付</w:t>
            </w:r>
          </w:p>
        </w:tc>
      </w:tr>
      <w:tr w14:paraId="6F43A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2962D6BA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paid</w:t>
            </w:r>
          </w:p>
        </w:tc>
        <w:tc>
          <w:tcPr>
            <w:tcW w:w="2880" w:type="dxa"/>
            <w:shd w:val="clear" w:color="auto" w:fill="F2F7FB"/>
          </w:tcPr>
          <w:p w14:paraId="3BB27082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已支付</w:t>
            </w:r>
          </w:p>
        </w:tc>
        <w:tc>
          <w:tcPr>
            <w:tcW w:w="2880" w:type="dxa"/>
            <w:shd w:val="clear" w:color="auto" w:fill="F2F7FB"/>
          </w:tcPr>
          <w:p w14:paraId="3DB596DB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支付完成</w:t>
            </w:r>
          </w:p>
        </w:tc>
      </w:tr>
      <w:tr w14:paraId="521D2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2F0E7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completed</w:t>
            </w:r>
          </w:p>
        </w:tc>
        <w:tc>
          <w:tcPr>
            <w:tcW w:w="2880" w:type="dxa"/>
          </w:tcPr>
          <w:p w14:paraId="6300046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w="2880" w:type="dxa"/>
          </w:tcPr>
          <w:p w14:paraId="230204A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订单完成</w:t>
            </w:r>
          </w:p>
        </w:tc>
      </w:tr>
      <w:tr w14:paraId="04FF9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63EB1AF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cancelled</w:t>
            </w:r>
          </w:p>
        </w:tc>
        <w:tc>
          <w:tcPr>
            <w:tcW w:w="2880" w:type="dxa"/>
            <w:shd w:val="clear" w:color="auto" w:fill="F2F7FB"/>
          </w:tcPr>
          <w:p w14:paraId="29C09DD8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已取消</w:t>
            </w:r>
          </w:p>
        </w:tc>
        <w:tc>
          <w:tcPr>
            <w:tcW w:w="2880" w:type="dxa"/>
            <w:shd w:val="clear" w:color="auto" w:fill="F2F7FB"/>
          </w:tcPr>
          <w:p w14:paraId="5BA6881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订单取消</w:t>
            </w:r>
          </w:p>
        </w:tc>
      </w:tr>
    </w:tbl>
    <w:p w14:paraId="3D1EEE5A">
      <w:pPr>
        <w:spacing w:before="200" w:after="80"/>
        <w:jc w:val="left"/>
      </w:pPr>
      <w:r>
        <w:rPr>
          <w:rFonts w:ascii="微软雅黑" w:hAnsi="微软雅黑" w:eastAsia="微软雅黑"/>
          <w:b/>
          <w:color w:val="3B6FB0"/>
          <w:sz w:val="30"/>
        </w:rPr>
        <w:t>Mock 测试数据（5条记录）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DC0F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2B579A"/>
          </w:tcPr>
          <w:p w14:paraId="67B4990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w="1728" w:type="dxa"/>
            <w:shd w:val="clear" w:color="auto" w:fill="2B579A"/>
          </w:tcPr>
          <w:p w14:paraId="432C06E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</w:t>
            </w:r>
          </w:p>
        </w:tc>
        <w:tc>
          <w:tcPr>
            <w:tcW w:w="1728" w:type="dxa"/>
            <w:shd w:val="clear" w:color="auto" w:fill="2B579A"/>
          </w:tcPr>
          <w:p w14:paraId="48EDD91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产品</w:t>
            </w:r>
          </w:p>
        </w:tc>
        <w:tc>
          <w:tcPr>
            <w:tcW w:w="1728" w:type="dxa"/>
            <w:shd w:val="clear" w:color="auto" w:fill="2B579A"/>
          </w:tcPr>
          <w:p w14:paraId="17ABE9A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</w:t>
            </w:r>
          </w:p>
        </w:tc>
        <w:tc>
          <w:tcPr>
            <w:tcW w:w="1728" w:type="dxa"/>
            <w:shd w:val="clear" w:color="auto" w:fill="2B579A"/>
          </w:tcPr>
          <w:p w14:paraId="2CE9B38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 w14:paraId="37E1B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CC8BB73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1001</w:t>
            </w:r>
          </w:p>
        </w:tc>
        <w:tc>
          <w:tcPr>
            <w:tcW w:w="1728" w:type="dxa"/>
          </w:tcPr>
          <w:p w14:paraId="4F1E19A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张三</w:t>
            </w:r>
          </w:p>
        </w:tc>
        <w:tc>
          <w:tcPr>
            <w:tcW w:w="1728" w:type="dxa"/>
          </w:tcPr>
          <w:p w14:paraId="23EA5A8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灵思·AI学伴季卡</w:t>
            </w:r>
          </w:p>
        </w:tc>
        <w:tc>
          <w:tcPr>
            <w:tcW w:w="1728" w:type="dxa"/>
          </w:tcPr>
          <w:p w14:paraId="4B81829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¥299</w:t>
            </w:r>
          </w:p>
        </w:tc>
        <w:tc>
          <w:tcPr>
            <w:tcW w:w="1728" w:type="dxa"/>
          </w:tcPr>
          <w:p w14:paraId="38BB156A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paid</w:t>
            </w:r>
          </w:p>
        </w:tc>
      </w:tr>
      <w:tr w14:paraId="329D9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7FB"/>
          </w:tcPr>
          <w:p w14:paraId="1EDB025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1002</w:t>
            </w:r>
          </w:p>
        </w:tc>
        <w:tc>
          <w:tcPr>
            <w:tcW w:w="1728" w:type="dxa"/>
            <w:shd w:val="clear" w:color="auto" w:fill="F2F7FB"/>
          </w:tcPr>
          <w:p w14:paraId="3A5ECC33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李四</w:t>
            </w:r>
          </w:p>
        </w:tc>
        <w:tc>
          <w:tcPr>
            <w:tcW w:w="1728" w:type="dxa"/>
            <w:shd w:val="clear" w:color="auto" w:fill="F2F7FB"/>
          </w:tcPr>
          <w:p w14:paraId="3B6028C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灵思·AI学伴月卡</w:t>
            </w:r>
          </w:p>
        </w:tc>
        <w:tc>
          <w:tcPr>
            <w:tcW w:w="1728" w:type="dxa"/>
            <w:shd w:val="clear" w:color="auto" w:fill="F2F7FB"/>
          </w:tcPr>
          <w:p w14:paraId="46A6E333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¥99</w:t>
            </w:r>
          </w:p>
        </w:tc>
        <w:tc>
          <w:tcPr>
            <w:tcW w:w="1728" w:type="dxa"/>
            <w:shd w:val="clear" w:color="auto" w:fill="F2F7FB"/>
          </w:tcPr>
          <w:p w14:paraId="7D0128F7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pending</w:t>
            </w:r>
          </w:p>
        </w:tc>
      </w:tr>
      <w:tr w14:paraId="5F6AD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503B66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1003</w:t>
            </w:r>
          </w:p>
        </w:tc>
        <w:tc>
          <w:tcPr>
            <w:tcW w:w="1728" w:type="dxa"/>
          </w:tcPr>
          <w:p w14:paraId="3B16244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王五</w:t>
            </w:r>
          </w:p>
        </w:tc>
        <w:tc>
          <w:tcPr>
            <w:tcW w:w="1728" w:type="dxa"/>
          </w:tcPr>
          <w:p w14:paraId="3472D8B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VIP年卡</w:t>
            </w:r>
          </w:p>
        </w:tc>
        <w:tc>
          <w:tcPr>
            <w:tcW w:w="1728" w:type="dxa"/>
          </w:tcPr>
          <w:p w14:paraId="3A3D1563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¥999</w:t>
            </w:r>
          </w:p>
        </w:tc>
        <w:tc>
          <w:tcPr>
            <w:tcW w:w="1728" w:type="dxa"/>
          </w:tcPr>
          <w:p w14:paraId="6FA9512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completed</w:t>
            </w:r>
          </w:p>
        </w:tc>
      </w:tr>
      <w:tr w14:paraId="5E702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7FB"/>
          </w:tcPr>
          <w:p w14:paraId="0DE484FA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1004</w:t>
            </w:r>
          </w:p>
        </w:tc>
        <w:tc>
          <w:tcPr>
            <w:tcW w:w="1728" w:type="dxa"/>
            <w:shd w:val="clear" w:color="auto" w:fill="F2F7FB"/>
          </w:tcPr>
          <w:p w14:paraId="5821F40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赵六</w:t>
            </w:r>
          </w:p>
        </w:tc>
        <w:tc>
          <w:tcPr>
            <w:tcW w:w="1728" w:type="dxa"/>
            <w:shd w:val="clear" w:color="auto" w:fill="F2F7FB"/>
          </w:tcPr>
          <w:p w14:paraId="7789B49B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灵思·AI学伴季卡</w:t>
            </w:r>
          </w:p>
        </w:tc>
        <w:tc>
          <w:tcPr>
            <w:tcW w:w="1728" w:type="dxa"/>
            <w:shd w:val="clear" w:color="auto" w:fill="F2F7FB"/>
          </w:tcPr>
          <w:p w14:paraId="2D128957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¥299</w:t>
            </w:r>
          </w:p>
        </w:tc>
        <w:tc>
          <w:tcPr>
            <w:tcW w:w="1728" w:type="dxa"/>
            <w:shd w:val="clear" w:color="auto" w:fill="F2F7FB"/>
          </w:tcPr>
          <w:p w14:paraId="053033D3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cancelled</w:t>
            </w:r>
          </w:p>
        </w:tc>
      </w:tr>
      <w:tr w14:paraId="5E432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FF652B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1005</w:t>
            </w:r>
          </w:p>
        </w:tc>
        <w:tc>
          <w:tcPr>
            <w:tcW w:w="1728" w:type="dxa"/>
          </w:tcPr>
          <w:p w14:paraId="35E2CDDB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钱七</w:t>
            </w:r>
          </w:p>
        </w:tc>
        <w:tc>
          <w:tcPr>
            <w:tcW w:w="1728" w:type="dxa"/>
          </w:tcPr>
          <w:p w14:paraId="43FFB58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灵思·AI学伴月卡</w:t>
            </w:r>
          </w:p>
        </w:tc>
        <w:tc>
          <w:tcPr>
            <w:tcW w:w="1728" w:type="dxa"/>
          </w:tcPr>
          <w:p w14:paraId="259A697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¥99</w:t>
            </w:r>
          </w:p>
        </w:tc>
        <w:tc>
          <w:tcPr>
            <w:tcW w:w="1728" w:type="dxa"/>
          </w:tcPr>
          <w:p w14:paraId="73EAE70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paid</w:t>
            </w:r>
          </w:p>
        </w:tc>
      </w:tr>
    </w:tbl>
    <w:p w14:paraId="4118932D">
      <w:pPr>
        <w:pBdr>
          <w:bottom w:val="single" w:color="CCCCCC" w:sz="6" w:space="1"/>
        </w:pBdr>
        <w:spacing w:before="160" w:after="160"/>
      </w:pPr>
    </w:p>
    <w:p w14:paraId="1060161D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九、AI配置管理接口（AIConfig）</w:t>
      </w:r>
    </w:p>
    <w:p w14:paraId="5A68E3E6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9.1 新增AI配置</w:t>
      </w:r>
    </w:p>
    <w:p w14:paraId="60838302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POST /api/ai/configs</w:t>
      </w:r>
    </w:p>
    <w:p w14:paraId="0B308CB5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220A11F1">
      <w:pPr>
        <w:spacing w:before="20" w:after="20"/>
        <w:ind w:left="567" w:hanging="227"/>
      </w:pPr>
      <w:r>
        <w:rPr>
          <w:b/>
        </w:rPr>
        <w:t>• 请求体：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AA94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6B594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"name": "Dify智能问答",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"apiKey": "app-xxxxxxxx",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"endpoint": "http://localhost:9000/v1",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"model": "gpt-4",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"enabled": true,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"config": {}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}</w:t>
            </w:r>
          </w:p>
        </w:tc>
      </w:tr>
    </w:tbl>
    <w:p w14:paraId="6DECC807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9.2 更新AI配置</w:t>
      </w:r>
    </w:p>
    <w:p w14:paraId="598028CB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PUT /api/ai/configs/{id}</w:t>
      </w:r>
    </w:p>
    <w:p w14:paraId="1B0DC1B2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741BA2FC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9.3 删除AI配置</w:t>
      </w:r>
    </w:p>
    <w:p w14:paraId="4F6F42CF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DELETE /api/ai/configs/{id}</w:t>
      </w:r>
    </w:p>
    <w:p w14:paraId="53B67083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3D94D31C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9.4 获取AI配置详情</w:t>
      </w:r>
    </w:p>
    <w:p w14:paraId="6D45843F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/api/ai/configs/{id}</w:t>
      </w:r>
    </w:p>
    <w:p w14:paraId="08E498D3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1D213FFE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9.5 分页查询AI配置列表</w:t>
      </w:r>
    </w:p>
    <w:p w14:paraId="61C2CE20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/api/ai/configs</w:t>
      </w:r>
    </w:p>
    <w:p w14:paraId="511E93C0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783D3BBA">
      <w:pPr>
        <w:spacing w:before="20" w:after="20"/>
        <w:ind w:left="567" w:hanging="227"/>
      </w:pPr>
      <w:r>
        <w:rPr>
          <w:b/>
        </w:rPr>
        <w:t>• 查询参数：</w:t>
      </w:r>
      <w:r>
        <w:t xml:space="preserve"> current, size, keyword</w:t>
      </w:r>
    </w:p>
    <w:p w14:paraId="182A2DC3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9.6 获取AI统计信息</w:t>
      </w:r>
    </w:p>
    <w:p w14:paraId="0C526838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/api/ai/configs/stats</w:t>
      </w:r>
      <w:r>
        <w:t xml:space="preserve"> 或 </w:t>
      </w:r>
      <w:r>
        <w:rPr>
          <w:rFonts w:ascii="Courier New" w:hAnsi="Courier New" w:eastAsia="Courier New"/>
          <w:color w:val="E06C75"/>
          <w:sz w:val="18"/>
        </w:rPr>
        <w:t>GET /api/ai/stats</w:t>
      </w:r>
    </w:p>
    <w:p w14:paraId="60A9B751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07846375">
      <w:pPr>
        <w:spacing w:before="20" w:after="20"/>
        <w:ind w:left="567" w:hanging="227"/>
      </w:pPr>
      <w:r>
        <w:rPr>
          <w:b/>
        </w:rPr>
        <w:t>• 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9E1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AB231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"code": 200,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"message": "操作成功",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"data":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  "totalRequests": 12580,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  "successRate": 98.5,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  "avgResponseTime": 320,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  "todayRequests": 285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}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}</w:t>
            </w:r>
          </w:p>
        </w:tc>
      </w:tr>
    </w:tbl>
    <w:p w14:paraId="63C320BE">
      <w:pPr>
        <w:pBdr>
          <w:bottom w:val="single" w:color="CCCCCC" w:sz="6" w:space="1"/>
        </w:pBdr>
        <w:spacing w:before="160" w:after="160"/>
      </w:pPr>
    </w:p>
    <w:p w14:paraId="65DCDDDE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十、仪表盘接口（Dashboard）</w:t>
      </w:r>
    </w:p>
    <w:p w14:paraId="7365ABBF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10.1 获取仪表盘统计数据</w:t>
      </w:r>
    </w:p>
    <w:p w14:paraId="72CD3D53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/api/dashboard/stats</w:t>
      </w:r>
    </w:p>
    <w:p w14:paraId="6A9B5D3D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45DCE2CE">
      <w:pPr>
        <w:spacing w:before="20" w:after="20"/>
        <w:ind w:left="567" w:hanging="227"/>
      </w:pPr>
      <w:r>
        <w:rPr>
          <w:b/>
        </w:rPr>
        <w:t>• 响应示例：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6D1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55ED2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"code": 200,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"message": "操作成功",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"data":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  "totalUsers": 1250,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  "totalLearningHours": 1280,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  "aiInteractions": 3560,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  "activeUsers": 860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}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}</w:t>
            </w:r>
          </w:p>
        </w:tc>
      </w:tr>
    </w:tbl>
    <w:p w14:paraId="316A4848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10.2 获取用户增长数据（前端预留接口）</w:t>
      </w:r>
    </w:p>
    <w:p w14:paraId="4C7D0B65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/api/dashboard/user-growth</w:t>
      </w:r>
    </w:p>
    <w:p w14:paraId="29312B08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4D5C8683">
      <w:pPr>
        <w:spacing w:before="20" w:after="20"/>
        <w:ind w:left="567" w:hanging="227"/>
      </w:pPr>
      <w:r>
        <w:rPr>
          <w:b/>
        </w:rPr>
        <w:t>• 说明：</w:t>
      </w:r>
      <w:r>
        <w:t xml:space="preserve"> 当前为预留接口，未完全实现，前端使用 Mock 数据兜底</w:t>
      </w:r>
    </w:p>
    <w:p w14:paraId="6DECFD9D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10.3 获取学习统计（前端预留接口）</w:t>
      </w:r>
    </w:p>
    <w:p w14:paraId="2F892D05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GET /api/dashboard/learning-stats</w:t>
      </w:r>
    </w:p>
    <w:p w14:paraId="0F85C5DC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✅ 需要 Token</w:t>
      </w:r>
    </w:p>
    <w:p w14:paraId="7AF1D14D">
      <w:pPr>
        <w:spacing w:before="20" w:after="20"/>
        <w:ind w:left="567" w:hanging="227"/>
      </w:pPr>
      <w:r>
        <w:rPr>
          <w:b/>
        </w:rPr>
        <w:t>• 说明：</w:t>
      </w:r>
      <w:r>
        <w:t xml:space="preserve"> 当前为预留接口，未完全实现，前端使用 Mock 数据兜底</w:t>
      </w:r>
    </w:p>
    <w:p w14:paraId="2D640CD8">
      <w:pPr>
        <w:pBdr>
          <w:bottom w:val="single" w:color="CCCCCC" w:sz="6" w:space="1"/>
        </w:pBdr>
        <w:spacing w:before="160" w:after="160"/>
      </w:pPr>
    </w:p>
    <w:p w14:paraId="1BBE1BFB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十一、移动端专用接口</w:t>
      </w:r>
    </w:p>
    <w:p w14:paraId="04750642">
      <w:pPr>
        <w:spacing w:before="0" w:after="40"/>
      </w:pPr>
      <w:r>
        <w:t xml:space="preserve">以下接口通过移动端 </w:t>
      </w:r>
      <w:r>
        <w:rPr>
          <w:rFonts w:ascii="Courier New" w:hAnsi="Courier New" w:eastAsia="Courier New"/>
          <w:color w:val="E06C75"/>
          <w:sz w:val="18"/>
        </w:rPr>
        <w:t>HttpClient</w:t>
      </w:r>
      <w:r>
        <w:t xml:space="preserve"> 封装类调用，与后端 REST API 一致，统一通过 </w:t>
      </w:r>
      <w:r>
        <w:rPr>
          <w:rFonts w:ascii="Courier New" w:hAnsi="Courier New" w:eastAsia="Courier New"/>
          <w:color w:val="E06C75"/>
          <w:sz w:val="18"/>
        </w:rPr>
        <w:t>Constants.BASE_URL</w:t>
      </w:r>
      <w:r>
        <w:t>（</w:t>
      </w:r>
      <w:r>
        <w:rPr>
          <w:rFonts w:ascii="Courier New" w:hAnsi="Courier New" w:eastAsia="Courier New"/>
          <w:color w:val="E06C75"/>
          <w:sz w:val="18"/>
        </w:rPr>
        <w:t>http://10.0.2.2:8080</w:t>
      </w:r>
      <w:r>
        <w:t>）访问。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2880"/>
        <w:gridCol w:w="2880"/>
      </w:tblGrid>
      <w:tr w14:paraId="6F7C5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B579A"/>
          </w:tcPr>
          <w:p w14:paraId="4FEA040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w="2880" w:type="dxa"/>
            <w:shd w:val="clear" w:color="auto" w:fill="2B579A"/>
          </w:tcPr>
          <w:p w14:paraId="58F9960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HTTP方法</w:t>
            </w:r>
          </w:p>
        </w:tc>
        <w:tc>
          <w:tcPr>
            <w:tcW w:w="2880" w:type="dxa"/>
            <w:shd w:val="clear" w:color="auto" w:fill="2B579A"/>
          </w:tcPr>
          <w:p w14:paraId="03BBB35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0F95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9BB706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`/api/auth/admin/login`</w:t>
            </w:r>
          </w:p>
        </w:tc>
        <w:tc>
          <w:tcPr>
            <w:tcW w:w="2880" w:type="dxa"/>
          </w:tcPr>
          <w:p w14:paraId="331F05B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2880" w:type="dxa"/>
          </w:tcPr>
          <w:p w14:paraId="53C67ED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移动端登录</w:t>
            </w:r>
          </w:p>
        </w:tc>
      </w:tr>
      <w:tr w14:paraId="0B8B4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3CE5A8E8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`/api/auth/register`</w:t>
            </w:r>
          </w:p>
        </w:tc>
        <w:tc>
          <w:tcPr>
            <w:tcW w:w="2880" w:type="dxa"/>
            <w:shd w:val="clear" w:color="auto" w:fill="F2F7FB"/>
          </w:tcPr>
          <w:p w14:paraId="5A4EDC07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2880" w:type="dxa"/>
            <w:shd w:val="clear" w:color="auto" w:fill="F2F7FB"/>
          </w:tcPr>
          <w:p w14:paraId="7F97E4A7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移动端注册</w:t>
            </w:r>
          </w:p>
        </w:tc>
      </w:tr>
      <w:tr w14:paraId="382D7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3B5489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`/api/users/me`</w:t>
            </w:r>
          </w:p>
        </w:tc>
        <w:tc>
          <w:tcPr>
            <w:tcW w:w="2880" w:type="dxa"/>
          </w:tcPr>
          <w:p w14:paraId="562498A3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</w:tcPr>
          <w:p w14:paraId="7027F849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获取当前用户信息</w:t>
            </w:r>
          </w:p>
        </w:tc>
      </w:tr>
      <w:tr w14:paraId="1D631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1C740429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`/api/users/{id}`</w:t>
            </w:r>
          </w:p>
        </w:tc>
        <w:tc>
          <w:tcPr>
            <w:tcW w:w="2880" w:type="dxa"/>
            <w:shd w:val="clear" w:color="auto" w:fill="F2F7FB"/>
          </w:tcPr>
          <w:p w14:paraId="718E6DB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w="2880" w:type="dxa"/>
            <w:shd w:val="clear" w:color="auto" w:fill="F2F7FB"/>
          </w:tcPr>
          <w:p w14:paraId="40CA379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编辑个人资料</w:t>
            </w:r>
          </w:p>
        </w:tc>
      </w:tr>
      <w:tr w14:paraId="6AB2D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F73035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`/api/users/me/password`</w:t>
            </w:r>
          </w:p>
        </w:tc>
        <w:tc>
          <w:tcPr>
            <w:tcW w:w="2880" w:type="dxa"/>
          </w:tcPr>
          <w:p w14:paraId="5C5D1F7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w="2880" w:type="dxa"/>
          </w:tcPr>
          <w:p w14:paraId="2C4C9C8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修改密码</w:t>
            </w:r>
          </w:p>
        </w:tc>
      </w:tr>
      <w:tr w14:paraId="71A0C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2D18E799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`/api/skills/tree`</w:t>
            </w:r>
          </w:p>
        </w:tc>
        <w:tc>
          <w:tcPr>
            <w:tcW w:w="2880" w:type="dxa"/>
            <w:shd w:val="clear" w:color="auto" w:fill="F2F7FB"/>
          </w:tcPr>
          <w:p w14:paraId="0CFEF63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  <w:shd w:val="clear" w:color="auto" w:fill="F2F7FB"/>
          </w:tcPr>
          <w:p w14:paraId="34D34EF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获取技能树</w:t>
            </w:r>
          </w:p>
        </w:tc>
      </w:tr>
      <w:tr w14:paraId="331A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D3EEFB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`/api/study-records/list`</w:t>
            </w:r>
          </w:p>
        </w:tc>
        <w:tc>
          <w:tcPr>
            <w:tcW w:w="2880" w:type="dxa"/>
          </w:tcPr>
          <w:p w14:paraId="4743E63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</w:tcPr>
          <w:p w14:paraId="1044097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学习记录列表</w:t>
            </w:r>
          </w:p>
        </w:tc>
      </w:tr>
      <w:tr w14:paraId="57D39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2131B6B4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`/api/study-records`</w:t>
            </w:r>
          </w:p>
        </w:tc>
        <w:tc>
          <w:tcPr>
            <w:tcW w:w="2880" w:type="dxa"/>
            <w:shd w:val="clear" w:color="auto" w:fill="F2F7FB"/>
          </w:tcPr>
          <w:p w14:paraId="632EFA9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2880" w:type="dxa"/>
            <w:shd w:val="clear" w:color="auto" w:fill="F2F7FB"/>
          </w:tcPr>
          <w:p w14:paraId="268C64A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新增学习记录</w:t>
            </w:r>
          </w:p>
        </w:tc>
      </w:tr>
      <w:tr w14:paraId="1942C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106A26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`/api/resumes`</w:t>
            </w:r>
          </w:p>
        </w:tc>
        <w:tc>
          <w:tcPr>
            <w:tcW w:w="2880" w:type="dxa"/>
          </w:tcPr>
          <w:p w14:paraId="07FEBA77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2880" w:type="dxa"/>
          </w:tcPr>
          <w:p w14:paraId="50A110D8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创建简历评估</w:t>
            </w:r>
          </w:p>
        </w:tc>
      </w:tr>
      <w:tr w14:paraId="479CB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482C05F9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`/api/resumes/user/{userId}`</w:t>
            </w:r>
          </w:p>
        </w:tc>
        <w:tc>
          <w:tcPr>
            <w:tcW w:w="2880" w:type="dxa"/>
            <w:shd w:val="clear" w:color="auto" w:fill="F2F7FB"/>
          </w:tcPr>
          <w:p w14:paraId="3636828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  <w:shd w:val="clear" w:color="auto" w:fill="F2F7FB"/>
          </w:tcPr>
          <w:p w14:paraId="177E4E3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获取我的简历评估</w:t>
            </w:r>
          </w:p>
        </w:tc>
      </w:tr>
      <w:tr w14:paraId="6A54C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958BCE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`/api/resumes/{id}`</w:t>
            </w:r>
          </w:p>
        </w:tc>
        <w:tc>
          <w:tcPr>
            <w:tcW w:w="2880" w:type="dxa"/>
          </w:tcPr>
          <w:p w14:paraId="30E69169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</w:tcPr>
          <w:p w14:paraId="2043EE29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获取评估详情</w:t>
            </w:r>
          </w:p>
        </w:tc>
      </w:tr>
      <w:tr w14:paraId="4CA08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226E2C40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`/api/resumes/{id}`</w:t>
            </w:r>
          </w:p>
        </w:tc>
        <w:tc>
          <w:tcPr>
            <w:tcW w:w="2880" w:type="dxa"/>
            <w:shd w:val="clear" w:color="auto" w:fill="F2F7FB"/>
          </w:tcPr>
          <w:p w14:paraId="1C287BC0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w="2880" w:type="dxa"/>
            <w:shd w:val="clear" w:color="auto" w:fill="F2F7FB"/>
          </w:tcPr>
          <w:p w14:paraId="3EB8D99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删除评估记录</w:t>
            </w:r>
          </w:p>
        </w:tc>
      </w:tr>
      <w:tr w14:paraId="4E2DE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4CD1E9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`/api/dashboard/stats`</w:t>
            </w:r>
          </w:p>
        </w:tc>
        <w:tc>
          <w:tcPr>
            <w:tcW w:w="2880" w:type="dxa"/>
          </w:tcPr>
          <w:p w14:paraId="276ACD0A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</w:tcPr>
          <w:p w14:paraId="42566268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首页统计数据</w:t>
            </w:r>
          </w:p>
        </w:tc>
      </w:tr>
    </w:tbl>
    <w:p w14:paraId="0A2DA079">
      <w:pPr>
        <w:pBdr>
          <w:bottom w:val="single" w:color="CCCCCC" w:sz="6" w:space="1"/>
        </w:pBdr>
        <w:spacing w:before="160" w:after="160"/>
      </w:pPr>
    </w:p>
    <w:p w14:paraId="484449C6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十二、外部服务接口 - Dify AI 平台</w:t>
      </w:r>
    </w:p>
    <w:p w14:paraId="72884FAA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12.1 AI 智能聊天</w:t>
      </w:r>
    </w:p>
    <w:p w14:paraId="6339D4C1">
      <w:pPr>
        <w:spacing w:before="20" w:after="20"/>
        <w:ind w:left="567" w:hanging="227"/>
      </w:pPr>
      <w:r>
        <w:rPr>
          <w:b/>
        </w:rPr>
        <w:t>• 服务地址：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DifyApi.ets</w:t>
      </w:r>
      <w:r>
        <w:t xml:space="preserve"> 中配置</w:t>
      </w:r>
    </w:p>
    <w:p w14:paraId="0A832E83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POST {BASE_URL}/chat-messages</w:t>
      </w:r>
    </w:p>
    <w:p w14:paraId="1503AA37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API Key (Bearer Token)</w:t>
      </w:r>
    </w:p>
    <w:p w14:paraId="0F0BF3A0">
      <w:pPr>
        <w:spacing w:before="20" w:after="20"/>
        <w:ind w:left="567" w:hanging="227"/>
      </w:pPr>
      <w:r>
        <w:rPr>
          <w:b/>
        </w:rPr>
        <w:t>• 请求体：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0F33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0DAC1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"query": "你好，请介绍一下你自己",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"conversation_id": "",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"response_mode": "blocking",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"user": "student-001",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"inputs": {}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}</w:t>
            </w:r>
          </w:p>
        </w:tc>
      </w:tr>
    </w:tbl>
    <w:p w14:paraId="21CEB39B">
      <w:pPr>
        <w:spacing w:before="20" w:after="20"/>
        <w:ind w:left="567" w:hanging="227"/>
      </w:pPr>
      <w:r>
        <w:rPr>
          <w:b/>
        </w:rPr>
        <w:t>• 响应：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3BC3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65ED8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"answer": "你好！我是AI助手...",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"conversation_id": "abc-xxx-xxx",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"message_id": "msg-xxx",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"created_at": 1234567890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}</w:t>
            </w:r>
          </w:p>
        </w:tc>
      </w:tr>
    </w:tbl>
    <w:p w14:paraId="1D5B5105">
      <w:pPr>
        <w:spacing w:before="20" w:after="20"/>
        <w:ind w:left="567" w:hanging="227"/>
      </w:pPr>
      <w:r>
        <w:rPr>
          <w:b/>
        </w:rPr>
        <w:t>• 功能：</w:t>
      </w:r>
      <w:r>
        <w:t xml:space="preserve"> 多轮对话（通过 conversation_id 维持上下文）、Markdown 渲染、深度思考过程展示（可折叠）</w:t>
      </w:r>
    </w:p>
    <w:p w14:paraId="5A71A316">
      <w:pPr>
        <w:spacing w:before="20" w:after="20"/>
        <w:ind w:left="567" w:hanging="227"/>
      </w:pPr>
      <w:r>
        <w:rPr>
          <w:b/>
        </w:rPr>
        <w:t>• 测试要点：</w:t>
      </w:r>
      <w:r>
        <w:t xml:space="preserve"> 首次对话 / 多轮对话上下文连续 / 空消息 / 超长消息 / 快速连续发送 / API Key 错误 / 服务不可达</w:t>
      </w:r>
    </w:p>
    <w:p w14:paraId="01534263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12.2 简历评估</w:t>
      </w:r>
    </w:p>
    <w:p w14:paraId="64799227">
      <w:pPr>
        <w:spacing w:before="20" w:after="20"/>
        <w:ind w:left="567" w:hanging="227"/>
      </w:pPr>
      <w:r>
        <w:rPr>
          <w:b/>
        </w:rPr>
        <w:t>• 服务地址：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ResumeDifyApi.ets</w:t>
      </w:r>
      <w:r>
        <w:t xml:space="preserve"> 中配置</w:t>
      </w:r>
    </w:p>
    <w:p w14:paraId="57DFDE55">
      <w:pPr>
        <w:spacing w:before="20" w:after="20"/>
        <w:ind w:left="567" w:hanging="227"/>
      </w:pPr>
      <w:r>
        <w:rPr>
          <w:b/>
        </w:rPr>
        <w:t>• URL：</w:t>
      </w:r>
      <w:r>
        <w:t xml:space="preserve"> </w:t>
      </w:r>
      <w:r>
        <w:rPr>
          <w:rFonts w:ascii="Courier New" w:hAnsi="Courier New" w:eastAsia="Courier New"/>
          <w:color w:val="E06C75"/>
          <w:sz w:val="18"/>
        </w:rPr>
        <w:t>POST {BASE_URL}/chat-messages</w:t>
      </w:r>
      <w:r>
        <w:t>（使用独立的 Dify App）</w:t>
      </w:r>
    </w:p>
    <w:p w14:paraId="2947AA9E">
      <w:pPr>
        <w:spacing w:before="20" w:after="20"/>
        <w:ind w:left="567" w:hanging="227"/>
      </w:pPr>
      <w:r>
        <w:rPr>
          <w:b/>
        </w:rPr>
        <w:t>• 鉴权：</w:t>
      </w:r>
      <w:r>
        <w:t xml:space="preserve"> 独立 API Key</w:t>
      </w:r>
    </w:p>
    <w:p w14:paraId="37683BD0">
      <w:pPr>
        <w:spacing w:before="20" w:after="20"/>
        <w:ind w:left="567" w:hanging="227"/>
      </w:pPr>
      <w:r>
        <w:rPr>
          <w:b/>
        </w:rPr>
        <w:t>• 请求体：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CECE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DDC13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"query": "简历文本内容...",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"response_mode": "blocking",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"user": "app-user",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"inputs": {}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}</w:t>
            </w:r>
          </w:p>
        </w:tc>
      </w:tr>
    </w:tbl>
    <w:p w14:paraId="30969D8C">
      <w:pPr>
        <w:spacing w:before="20" w:after="20"/>
        <w:ind w:left="567" w:hanging="227"/>
      </w:pPr>
      <w:r>
        <w:rPr>
          <w:b/>
        </w:rPr>
        <w:t>• 响应解析结构（Dify 返回的 `answer` 中为 JSON）：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6258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DF827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{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"score": 85,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"summary": "整体评价...",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"strengths": ["项目经验丰富", "技术栈全面"],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"weaknesses": ["缺乏分布式经验"],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"suggestions": ["增加微服务项目", "补充性能优化经验"],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"improvedVersion": "优化后的简历..."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}</w:t>
            </w:r>
          </w:p>
        </w:tc>
      </w:tr>
    </w:tbl>
    <w:p w14:paraId="093AA98B">
      <w:pPr>
        <w:spacing w:before="20" w:after="20"/>
        <w:ind w:left="567" w:hanging="227"/>
      </w:pPr>
      <w:r>
        <w:rPr>
          <w:b/>
        </w:rPr>
        <w:t>• 测试要点：</w:t>
      </w:r>
      <w:r>
        <w:t xml:space="preserve"> 完整简历评估 / 空内容 / 内容过短 / 评估失败处理</w:t>
      </w:r>
    </w:p>
    <w:p w14:paraId="3EC405EB">
      <w:pPr>
        <w:pBdr>
          <w:bottom w:val="single" w:color="CCCCCC" w:sz="6" w:space="1"/>
        </w:pBdr>
        <w:spacing w:before="160" w:after="160"/>
      </w:pPr>
    </w:p>
    <w:p w14:paraId="28E893F1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十三、完整接口速查表</w:t>
      </w:r>
    </w:p>
    <w:p w14:paraId="5B72BBB4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13.1 无需鉴权接口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FC43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B579A"/>
          </w:tcPr>
          <w:p w14:paraId="1E6E0AA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880" w:type="dxa"/>
            <w:shd w:val="clear" w:color="auto" w:fill="2B579A"/>
          </w:tcPr>
          <w:p w14:paraId="02AD6D0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w="2880" w:type="dxa"/>
            <w:shd w:val="clear" w:color="auto" w:fill="2B579A"/>
          </w:tcPr>
          <w:p w14:paraId="6BDADB60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028E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23359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2880" w:type="dxa"/>
          </w:tcPr>
          <w:p w14:paraId="71AE8B8A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`/api/auth/register`</w:t>
            </w:r>
          </w:p>
        </w:tc>
        <w:tc>
          <w:tcPr>
            <w:tcW w:w="2880" w:type="dxa"/>
          </w:tcPr>
          <w:p w14:paraId="4EC2B1D0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用户注册</w:t>
            </w:r>
          </w:p>
        </w:tc>
      </w:tr>
      <w:tr w14:paraId="5AF9B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7AFA667A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2880" w:type="dxa"/>
            <w:shd w:val="clear" w:color="auto" w:fill="F2F7FB"/>
          </w:tcPr>
          <w:p w14:paraId="59A7A5F0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`/api/auth/login`</w:t>
            </w:r>
          </w:p>
        </w:tc>
        <w:tc>
          <w:tcPr>
            <w:tcW w:w="2880" w:type="dxa"/>
            <w:shd w:val="clear" w:color="auto" w:fill="F2F7FB"/>
          </w:tcPr>
          <w:p w14:paraId="7F8C3072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用户登录</w:t>
            </w:r>
          </w:p>
        </w:tc>
      </w:tr>
      <w:tr w14:paraId="2F839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5A57A2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2880" w:type="dxa"/>
          </w:tcPr>
          <w:p w14:paraId="12B82E9C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`/api/auth/admin/login`</w:t>
            </w:r>
          </w:p>
        </w:tc>
        <w:tc>
          <w:tcPr>
            <w:tcW w:w="2880" w:type="dxa"/>
          </w:tcPr>
          <w:p w14:paraId="11D64BCA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管理员登录</w:t>
            </w:r>
          </w:p>
        </w:tc>
      </w:tr>
      <w:tr w14:paraId="3A771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08118BC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2880" w:type="dxa"/>
            <w:shd w:val="clear" w:color="auto" w:fill="F2F7FB"/>
          </w:tcPr>
          <w:p w14:paraId="6BF29A7D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`/api/admin/login`</w:t>
            </w:r>
          </w:p>
        </w:tc>
        <w:tc>
          <w:tcPr>
            <w:tcW w:w="2880" w:type="dxa"/>
            <w:shd w:val="clear" w:color="auto" w:fill="F2F7FB"/>
          </w:tcPr>
          <w:p w14:paraId="07B9E25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管理后台登录</w:t>
            </w:r>
          </w:p>
        </w:tc>
      </w:tr>
    </w:tbl>
    <w:p w14:paraId="78B87496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13.2 需要鉴权接口（需携带 Bearer Token）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905"/>
        <w:gridCol w:w="2880"/>
      </w:tblGrid>
      <w:tr w14:paraId="071F3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B579A"/>
          </w:tcPr>
          <w:p w14:paraId="2E26ABC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880" w:type="dxa"/>
            <w:shd w:val="clear" w:color="auto" w:fill="2B579A"/>
          </w:tcPr>
          <w:p w14:paraId="7AAF59E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w="2880" w:type="dxa"/>
            <w:shd w:val="clear" w:color="auto" w:fill="2B579A"/>
          </w:tcPr>
          <w:p w14:paraId="4B82BA88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E49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F3C47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2880" w:type="dxa"/>
          </w:tcPr>
          <w:p w14:paraId="230C2B55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`/api/auth/logout`</w:t>
            </w:r>
          </w:p>
        </w:tc>
        <w:tc>
          <w:tcPr>
            <w:tcW w:w="2880" w:type="dxa"/>
          </w:tcPr>
          <w:p w14:paraId="487ED3A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用户登出</w:t>
            </w:r>
          </w:p>
        </w:tc>
      </w:tr>
      <w:tr w14:paraId="49A54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6AF1CD5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  <w:shd w:val="clear" w:color="auto" w:fill="F2F7FB"/>
          </w:tcPr>
          <w:p w14:paraId="7956F003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`/api/admin/info`</w:t>
            </w:r>
          </w:p>
        </w:tc>
        <w:tc>
          <w:tcPr>
            <w:tcW w:w="2880" w:type="dxa"/>
            <w:shd w:val="clear" w:color="auto" w:fill="F2F7FB"/>
          </w:tcPr>
          <w:p w14:paraId="0E8A6A8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获取管理员信息</w:t>
            </w:r>
          </w:p>
        </w:tc>
      </w:tr>
      <w:tr w14:paraId="01B52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FFA42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</w:tcPr>
          <w:p w14:paraId="5275C67F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`/api/users/me`</w:t>
            </w:r>
          </w:p>
        </w:tc>
        <w:tc>
          <w:tcPr>
            <w:tcW w:w="2880" w:type="dxa"/>
          </w:tcPr>
          <w:p w14:paraId="5FA43CE9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获取当前用户信息</w:t>
            </w:r>
          </w:p>
        </w:tc>
      </w:tr>
      <w:tr w14:paraId="656B4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531112AA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w="2880" w:type="dxa"/>
            <w:shd w:val="clear" w:color="auto" w:fill="F2F7FB"/>
          </w:tcPr>
          <w:p w14:paraId="082A8B1F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`/api/users/me/password`</w:t>
            </w:r>
          </w:p>
        </w:tc>
        <w:tc>
          <w:tcPr>
            <w:tcW w:w="2880" w:type="dxa"/>
            <w:shd w:val="clear" w:color="auto" w:fill="F2F7FB"/>
          </w:tcPr>
          <w:p w14:paraId="5791311B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修改密码</w:t>
            </w:r>
          </w:p>
        </w:tc>
      </w:tr>
      <w:tr w14:paraId="6B505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4959D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</w:tcPr>
          <w:p w14:paraId="4E418481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`/api/users/{id}`</w:t>
            </w:r>
          </w:p>
        </w:tc>
        <w:tc>
          <w:tcPr>
            <w:tcW w:w="2880" w:type="dxa"/>
          </w:tcPr>
          <w:p w14:paraId="632B9A62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获取用户信息</w:t>
            </w:r>
          </w:p>
        </w:tc>
      </w:tr>
      <w:tr w14:paraId="0AA82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431749B8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w="2880" w:type="dxa"/>
            <w:shd w:val="clear" w:color="auto" w:fill="F2F7FB"/>
          </w:tcPr>
          <w:p w14:paraId="7FCAC769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`/api/users/{id}`</w:t>
            </w:r>
          </w:p>
        </w:tc>
        <w:tc>
          <w:tcPr>
            <w:tcW w:w="2880" w:type="dxa"/>
            <w:shd w:val="clear" w:color="auto" w:fill="F2F7FB"/>
          </w:tcPr>
          <w:p w14:paraId="22619A9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更新用户信息</w:t>
            </w:r>
          </w:p>
        </w:tc>
      </w:tr>
      <w:tr w14:paraId="61D41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03AEA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</w:tcPr>
          <w:p w14:paraId="051DEA2D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`/api/users`</w:t>
            </w:r>
          </w:p>
        </w:tc>
        <w:tc>
          <w:tcPr>
            <w:tcW w:w="2880" w:type="dxa"/>
          </w:tcPr>
          <w:p w14:paraId="29888AC0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用户列表（分页）</w:t>
            </w:r>
          </w:p>
        </w:tc>
      </w:tr>
      <w:tr w14:paraId="5C4D2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5FD2918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  <w:shd w:val="clear" w:color="auto" w:fill="F2F7FB"/>
          </w:tcPr>
          <w:p w14:paraId="0BB33D6C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`/api/users/list`</w:t>
            </w:r>
          </w:p>
        </w:tc>
        <w:tc>
          <w:tcPr>
            <w:tcW w:w="2880" w:type="dxa"/>
            <w:shd w:val="clear" w:color="auto" w:fill="F2F7FB"/>
          </w:tcPr>
          <w:p w14:paraId="3CE2C0B2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用户列表（兼容）</w:t>
            </w:r>
          </w:p>
        </w:tc>
      </w:tr>
      <w:tr w14:paraId="3BA6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6EC8E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w="2880" w:type="dxa"/>
          </w:tcPr>
          <w:p w14:paraId="51970549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`/api/users/{id}`</w:t>
            </w:r>
          </w:p>
        </w:tc>
        <w:tc>
          <w:tcPr>
            <w:tcW w:w="2880" w:type="dxa"/>
          </w:tcPr>
          <w:p w14:paraId="5536EF48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删除用户</w:t>
            </w:r>
          </w:p>
        </w:tc>
      </w:tr>
      <w:tr w14:paraId="09180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0DE541A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2880" w:type="dxa"/>
            <w:shd w:val="clear" w:color="auto" w:fill="F2F7FB"/>
          </w:tcPr>
          <w:p w14:paraId="5CC0B735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`/api/skills`</w:t>
            </w:r>
          </w:p>
        </w:tc>
        <w:tc>
          <w:tcPr>
            <w:tcW w:w="2880" w:type="dxa"/>
            <w:shd w:val="clear" w:color="auto" w:fill="F2F7FB"/>
          </w:tcPr>
          <w:p w14:paraId="5E541F89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新增技能</w:t>
            </w:r>
          </w:p>
        </w:tc>
      </w:tr>
      <w:tr w14:paraId="79974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E8A5E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w="2880" w:type="dxa"/>
          </w:tcPr>
          <w:p w14:paraId="0EB1624F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`/api/skills/{id}`</w:t>
            </w:r>
          </w:p>
        </w:tc>
        <w:tc>
          <w:tcPr>
            <w:tcW w:w="2880" w:type="dxa"/>
          </w:tcPr>
          <w:p w14:paraId="5BE61DF9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更新技能</w:t>
            </w:r>
          </w:p>
        </w:tc>
      </w:tr>
      <w:tr w14:paraId="54952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602C00AA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w="2880" w:type="dxa"/>
            <w:shd w:val="clear" w:color="auto" w:fill="F2F7FB"/>
          </w:tcPr>
          <w:p w14:paraId="0D70B058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`/api/skills/{id}`</w:t>
            </w:r>
          </w:p>
        </w:tc>
        <w:tc>
          <w:tcPr>
            <w:tcW w:w="2880" w:type="dxa"/>
            <w:shd w:val="clear" w:color="auto" w:fill="F2F7FB"/>
          </w:tcPr>
          <w:p w14:paraId="64B21D9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删除技能</w:t>
            </w:r>
          </w:p>
        </w:tc>
      </w:tr>
      <w:tr w14:paraId="5825A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9341D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</w:tcPr>
          <w:p w14:paraId="0334C303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`/api/skills/{id}`</w:t>
            </w:r>
          </w:p>
        </w:tc>
        <w:tc>
          <w:tcPr>
            <w:tcW w:w="2880" w:type="dxa"/>
          </w:tcPr>
          <w:p w14:paraId="15AC9D1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技能详情</w:t>
            </w:r>
          </w:p>
        </w:tc>
      </w:tr>
      <w:tr w14:paraId="17A4E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6F2BB98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  <w:shd w:val="clear" w:color="auto" w:fill="F2F7FB"/>
          </w:tcPr>
          <w:p w14:paraId="4816F91B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`/api/skills`</w:t>
            </w:r>
          </w:p>
        </w:tc>
        <w:tc>
          <w:tcPr>
            <w:tcW w:w="2880" w:type="dxa"/>
            <w:shd w:val="clear" w:color="auto" w:fill="F2F7FB"/>
          </w:tcPr>
          <w:p w14:paraId="003CA128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技能列表（分页）</w:t>
            </w:r>
          </w:p>
        </w:tc>
      </w:tr>
      <w:tr w14:paraId="5E4EA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A071E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</w:tcPr>
          <w:p w14:paraId="0B5EB675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`/api/skills/tree`</w:t>
            </w:r>
          </w:p>
        </w:tc>
        <w:tc>
          <w:tcPr>
            <w:tcW w:w="2880" w:type="dxa"/>
          </w:tcPr>
          <w:p w14:paraId="0F9EAB8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技能树（全量）</w:t>
            </w:r>
          </w:p>
        </w:tc>
      </w:tr>
      <w:tr w14:paraId="5B568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1FDDBAD0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2880" w:type="dxa"/>
            <w:shd w:val="clear" w:color="auto" w:fill="F2F7FB"/>
          </w:tcPr>
          <w:p w14:paraId="0FC54EF8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`/api/study-records`</w:t>
            </w:r>
          </w:p>
        </w:tc>
        <w:tc>
          <w:tcPr>
            <w:tcW w:w="2880" w:type="dxa"/>
            <w:shd w:val="clear" w:color="auto" w:fill="F2F7FB"/>
          </w:tcPr>
          <w:p w14:paraId="04FD9EF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新增学习记录</w:t>
            </w:r>
          </w:p>
        </w:tc>
      </w:tr>
      <w:tr w14:paraId="10EE2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31FE90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w="2880" w:type="dxa"/>
          </w:tcPr>
          <w:p w14:paraId="59A41CA0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`/api/study-records/{id}`</w:t>
            </w:r>
          </w:p>
        </w:tc>
        <w:tc>
          <w:tcPr>
            <w:tcW w:w="2880" w:type="dxa"/>
          </w:tcPr>
          <w:p w14:paraId="41B885F3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更新学习记录</w:t>
            </w:r>
          </w:p>
        </w:tc>
      </w:tr>
      <w:tr w14:paraId="6802B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5579ADF2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w="2880" w:type="dxa"/>
            <w:shd w:val="clear" w:color="auto" w:fill="F2F7FB"/>
          </w:tcPr>
          <w:p w14:paraId="423D4646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`/api/study-records/{id}`</w:t>
            </w:r>
          </w:p>
        </w:tc>
        <w:tc>
          <w:tcPr>
            <w:tcW w:w="2880" w:type="dxa"/>
            <w:shd w:val="clear" w:color="auto" w:fill="F2F7FB"/>
          </w:tcPr>
          <w:p w14:paraId="4E32201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删除学习记录</w:t>
            </w:r>
          </w:p>
        </w:tc>
      </w:tr>
      <w:tr w14:paraId="614DD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6B7EC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</w:tcPr>
          <w:p w14:paraId="0EFC5C28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`/api/study-records/{id}`</w:t>
            </w:r>
          </w:p>
        </w:tc>
        <w:tc>
          <w:tcPr>
            <w:tcW w:w="2880" w:type="dxa"/>
          </w:tcPr>
          <w:p w14:paraId="70CE80D8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学习记录详情</w:t>
            </w:r>
          </w:p>
        </w:tc>
      </w:tr>
      <w:tr w14:paraId="1C884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49D2A35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  <w:shd w:val="clear" w:color="auto" w:fill="F2F7FB"/>
          </w:tcPr>
          <w:p w14:paraId="7074FF98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`/api/study-records/list`</w:t>
            </w:r>
          </w:p>
        </w:tc>
        <w:tc>
          <w:tcPr>
            <w:tcW w:w="2880" w:type="dxa"/>
            <w:shd w:val="clear" w:color="auto" w:fill="F2F7FB"/>
          </w:tcPr>
          <w:p w14:paraId="7066E1C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学习记录列表（分页）</w:t>
            </w:r>
          </w:p>
        </w:tc>
      </w:tr>
      <w:tr w14:paraId="02E9E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301813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2880" w:type="dxa"/>
          </w:tcPr>
          <w:p w14:paraId="1A22B87D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`/api/resumes`</w:t>
            </w:r>
          </w:p>
        </w:tc>
        <w:tc>
          <w:tcPr>
            <w:tcW w:w="2880" w:type="dxa"/>
          </w:tcPr>
          <w:p w14:paraId="1E20D62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创建简历评估</w:t>
            </w:r>
          </w:p>
        </w:tc>
      </w:tr>
      <w:tr w14:paraId="02724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7DD5256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w="2880" w:type="dxa"/>
            <w:shd w:val="clear" w:color="auto" w:fill="F2F7FB"/>
          </w:tcPr>
          <w:p w14:paraId="4812E25A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`/api/resumes/{id}`</w:t>
            </w:r>
          </w:p>
        </w:tc>
        <w:tc>
          <w:tcPr>
            <w:tcW w:w="2880" w:type="dxa"/>
            <w:shd w:val="clear" w:color="auto" w:fill="F2F7FB"/>
          </w:tcPr>
          <w:p w14:paraId="4F13183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更新简历评估</w:t>
            </w:r>
          </w:p>
        </w:tc>
      </w:tr>
      <w:tr w14:paraId="592A9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A4897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w="2880" w:type="dxa"/>
          </w:tcPr>
          <w:p w14:paraId="4727BF8D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`/api/resumes/{id}`</w:t>
            </w:r>
          </w:p>
        </w:tc>
        <w:tc>
          <w:tcPr>
            <w:tcW w:w="2880" w:type="dxa"/>
          </w:tcPr>
          <w:p w14:paraId="7B875B9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删除简历评估</w:t>
            </w:r>
          </w:p>
        </w:tc>
      </w:tr>
      <w:tr w14:paraId="452E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55DB7B0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  <w:shd w:val="clear" w:color="auto" w:fill="F2F7FB"/>
          </w:tcPr>
          <w:p w14:paraId="1EEE3F92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`/api/resumes/{id}`</w:t>
            </w:r>
          </w:p>
        </w:tc>
        <w:tc>
          <w:tcPr>
            <w:tcW w:w="2880" w:type="dxa"/>
            <w:shd w:val="clear" w:color="auto" w:fill="F2F7FB"/>
          </w:tcPr>
          <w:p w14:paraId="0E463C29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简历评估详情</w:t>
            </w:r>
          </w:p>
        </w:tc>
      </w:tr>
      <w:tr w14:paraId="1A1A8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C44A0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</w:tcPr>
          <w:p w14:paraId="3CB48507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`/api/resumes/user/{userId}`</w:t>
            </w:r>
          </w:p>
        </w:tc>
        <w:tc>
          <w:tcPr>
            <w:tcW w:w="2880" w:type="dxa"/>
          </w:tcPr>
          <w:p w14:paraId="5DD58C73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用户的简历列表</w:t>
            </w:r>
          </w:p>
        </w:tc>
      </w:tr>
      <w:tr w14:paraId="5012D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45D1A23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  <w:shd w:val="clear" w:color="auto" w:fill="F2F7FB"/>
          </w:tcPr>
          <w:p w14:paraId="48D1C0BF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`/api/resumes/list`</w:t>
            </w:r>
          </w:p>
        </w:tc>
        <w:tc>
          <w:tcPr>
            <w:tcW w:w="2880" w:type="dxa"/>
            <w:shd w:val="clear" w:color="auto" w:fill="F2F7FB"/>
          </w:tcPr>
          <w:p w14:paraId="75A29EE9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简历评估列表（分页）</w:t>
            </w:r>
          </w:p>
        </w:tc>
      </w:tr>
      <w:tr w14:paraId="26248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A39E10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2880" w:type="dxa"/>
          </w:tcPr>
          <w:p w14:paraId="4A964126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`/api/orders`</w:t>
            </w:r>
          </w:p>
        </w:tc>
        <w:tc>
          <w:tcPr>
            <w:tcW w:w="2880" w:type="dxa"/>
          </w:tcPr>
          <w:p w14:paraId="066C8E1A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新增订单</w:t>
            </w:r>
          </w:p>
        </w:tc>
      </w:tr>
      <w:tr w14:paraId="3513F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17B0C618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w="2880" w:type="dxa"/>
            <w:shd w:val="clear" w:color="auto" w:fill="F2F7FB"/>
          </w:tcPr>
          <w:p w14:paraId="77A99A3A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`/api/orders/{id}`</w:t>
            </w:r>
          </w:p>
        </w:tc>
        <w:tc>
          <w:tcPr>
            <w:tcW w:w="2880" w:type="dxa"/>
            <w:shd w:val="clear" w:color="auto" w:fill="F2F7FB"/>
          </w:tcPr>
          <w:p w14:paraId="61D30FC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更新订单</w:t>
            </w:r>
          </w:p>
        </w:tc>
      </w:tr>
      <w:tr w14:paraId="42CC0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B4DAF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w="2880" w:type="dxa"/>
          </w:tcPr>
          <w:p w14:paraId="3E53FB7A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`/api/orders/{id}`</w:t>
            </w:r>
          </w:p>
        </w:tc>
        <w:tc>
          <w:tcPr>
            <w:tcW w:w="2880" w:type="dxa"/>
          </w:tcPr>
          <w:p w14:paraId="119D6AC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删除订单</w:t>
            </w:r>
          </w:p>
        </w:tc>
      </w:tr>
      <w:tr w14:paraId="2B880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56395E12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  <w:shd w:val="clear" w:color="auto" w:fill="F2F7FB"/>
          </w:tcPr>
          <w:p w14:paraId="19E17373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`/api/orders/{id}`</w:t>
            </w:r>
          </w:p>
        </w:tc>
        <w:tc>
          <w:tcPr>
            <w:tcW w:w="2880" w:type="dxa"/>
            <w:shd w:val="clear" w:color="auto" w:fill="F2F7FB"/>
          </w:tcPr>
          <w:p w14:paraId="43BE4D8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订单详情</w:t>
            </w:r>
          </w:p>
        </w:tc>
      </w:tr>
      <w:tr w14:paraId="006F5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8F699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</w:tcPr>
          <w:p w14:paraId="6DD94091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`/api/orders`</w:t>
            </w:r>
          </w:p>
        </w:tc>
        <w:tc>
          <w:tcPr>
            <w:tcW w:w="2880" w:type="dxa"/>
          </w:tcPr>
          <w:p w14:paraId="56DDF86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订单列表（分页）</w:t>
            </w:r>
          </w:p>
        </w:tc>
      </w:tr>
      <w:tr w14:paraId="4410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775930F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2880" w:type="dxa"/>
            <w:shd w:val="clear" w:color="auto" w:fill="F2F7FB"/>
          </w:tcPr>
          <w:p w14:paraId="2EE5699E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`/api/ai/configs`</w:t>
            </w:r>
          </w:p>
        </w:tc>
        <w:tc>
          <w:tcPr>
            <w:tcW w:w="2880" w:type="dxa"/>
            <w:shd w:val="clear" w:color="auto" w:fill="F2F7FB"/>
          </w:tcPr>
          <w:p w14:paraId="0A3C28D7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新增AI配置</w:t>
            </w:r>
          </w:p>
        </w:tc>
      </w:tr>
      <w:tr w14:paraId="19983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7A358A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w="2880" w:type="dxa"/>
          </w:tcPr>
          <w:p w14:paraId="4ED14C90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`/api/ai/configs/{id}`</w:t>
            </w:r>
          </w:p>
        </w:tc>
        <w:tc>
          <w:tcPr>
            <w:tcW w:w="2880" w:type="dxa"/>
          </w:tcPr>
          <w:p w14:paraId="180061D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更新AI配置</w:t>
            </w:r>
          </w:p>
        </w:tc>
      </w:tr>
      <w:tr w14:paraId="234EA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11E5DA93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w="2880" w:type="dxa"/>
            <w:shd w:val="clear" w:color="auto" w:fill="F2F7FB"/>
          </w:tcPr>
          <w:p w14:paraId="4F33C771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`/api/ai/configs/{id}`</w:t>
            </w:r>
          </w:p>
        </w:tc>
        <w:tc>
          <w:tcPr>
            <w:tcW w:w="2880" w:type="dxa"/>
            <w:shd w:val="clear" w:color="auto" w:fill="F2F7FB"/>
          </w:tcPr>
          <w:p w14:paraId="3AC04B3B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删除AI配置</w:t>
            </w:r>
          </w:p>
        </w:tc>
      </w:tr>
      <w:tr w14:paraId="7587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BB0DF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</w:tcPr>
          <w:p w14:paraId="6738C153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`/api/ai/configs/{id}`</w:t>
            </w:r>
          </w:p>
        </w:tc>
        <w:tc>
          <w:tcPr>
            <w:tcW w:w="2880" w:type="dxa"/>
          </w:tcPr>
          <w:p w14:paraId="4F542862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AI配置详情</w:t>
            </w:r>
          </w:p>
        </w:tc>
      </w:tr>
      <w:tr w14:paraId="4BFFC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7B754430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  <w:shd w:val="clear" w:color="auto" w:fill="F2F7FB"/>
          </w:tcPr>
          <w:p w14:paraId="06E03458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`/api/ai/configs`</w:t>
            </w:r>
          </w:p>
        </w:tc>
        <w:tc>
          <w:tcPr>
            <w:tcW w:w="2880" w:type="dxa"/>
            <w:shd w:val="clear" w:color="auto" w:fill="F2F7FB"/>
          </w:tcPr>
          <w:p w14:paraId="0E99461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AI配置列表（分页）</w:t>
            </w:r>
          </w:p>
        </w:tc>
      </w:tr>
      <w:tr w14:paraId="658B3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9B969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</w:tcPr>
          <w:p w14:paraId="3207C332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`/api/ai/configs/stats`</w:t>
            </w:r>
          </w:p>
        </w:tc>
        <w:tc>
          <w:tcPr>
            <w:tcW w:w="2880" w:type="dxa"/>
          </w:tcPr>
          <w:p w14:paraId="52BB64D7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AI统计信息</w:t>
            </w:r>
          </w:p>
        </w:tc>
      </w:tr>
      <w:tr w14:paraId="39211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6F09E0EB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  <w:shd w:val="clear" w:color="auto" w:fill="F2F7FB"/>
          </w:tcPr>
          <w:p w14:paraId="054DDA7C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`/api/ai/stats`</w:t>
            </w:r>
          </w:p>
        </w:tc>
        <w:tc>
          <w:tcPr>
            <w:tcW w:w="2880" w:type="dxa"/>
            <w:shd w:val="clear" w:color="auto" w:fill="F2F7FB"/>
          </w:tcPr>
          <w:p w14:paraId="0ACBB4A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AI统计（兼容）</w:t>
            </w:r>
          </w:p>
        </w:tc>
      </w:tr>
      <w:tr w14:paraId="3800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AB1C8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</w:tcPr>
          <w:p w14:paraId="59D62CA8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`/api/dashboard/stats`</w:t>
            </w:r>
          </w:p>
        </w:tc>
        <w:tc>
          <w:tcPr>
            <w:tcW w:w="2880" w:type="dxa"/>
          </w:tcPr>
          <w:p w14:paraId="55470B8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仪表盘统计</w:t>
            </w:r>
          </w:p>
        </w:tc>
      </w:tr>
      <w:tr w14:paraId="3539C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0E313A19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  <w:shd w:val="clear" w:color="auto" w:fill="F2F7FB"/>
          </w:tcPr>
          <w:p w14:paraId="19D3BE17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`/api/dashboard/user-growth`</w:t>
            </w:r>
          </w:p>
        </w:tc>
        <w:tc>
          <w:tcPr>
            <w:tcW w:w="2880" w:type="dxa"/>
            <w:shd w:val="clear" w:color="auto" w:fill="F2F7FB"/>
          </w:tcPr>
          <w:p w14:paraId="296EBE7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用户增长（预留）</w:t>
            </w:r>
          </w:p>
        </w:tc>
      </w:tr>
      <w:tr w14:paraId="238F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844B5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2880" w:type="dxa"/>
          </w:tcPr>
          <w:p w14:paraId="70218EFD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`/api/dashboard/learning-stats`</w:t>
            </w:r>
          </w:p>
        </w:tc>
        <w:tc>
          <w:tcPr>
            <w:tcW w:w="2880" w:type="dxa"/>
          </w:tcPr>
          <w:p w14:paraId="581B0B07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学习统计（预留）</w:t>
            </w:r>
          </w:p>
        </w:tc>
      </w:tr>
    </w:tbl>
    <w:p w14:paraId="514A3893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13.3 外部 AI 服务接口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7CF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B579A"/>
          </w:tcPr>
          <w:p w14:paraId="571C276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</w:t>
            </w:r>
          </w:p>
        </w:tc>
        <w:tc>
          <w:tcPr>
            <w:tcW w:w="2160" w:type="dxa"/>
            <w:shd w:val="clear" w:color="auto" w:fill="2B579A"/>
          </w:tcPr>
          <w:p w14:paraId="70E41F5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接入位置</w:t>
            </w:r>
          </w:p>
        </w:tc>
        <w:tc>
          <w:tcPr>
            <w:tcW w:w="2160" w:type="dxa"/>
            <w:shd w:val="clear" w:color="auto" w:fill="2B579A"/>
          </w:tcPr>
          <w:p w14:paraId="227B25C4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w="2160" w:type="dxa"/>
            <w:shd w:val="clear" w:color="auto" w:fill="2B579A"/>
          </w:tcPr>
          <w:p w14:paraId="068931A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鉴权方式</w:t>
            </w:r>
          </w:p>
        </w:tc>
      </w:tr>
      <w:tr w14:paraId="5DED5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02D717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Dify Chat</w:t>
            </w:r>
          </w:p>
        </w:tc>
        <w:tc>
          <w:tcPr>
            <w:tcW w:w="2160" w:type="dxa"/>
          </w:tcPr>
          <w:p w14:paraId="2BB4D926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`DifyApi.ets`</w:t>
            </w:r>
          </w:p>
        </w:tc>
        <w:tc>
          <w:tcPr>
            <w:tcW w:w="2160" w:type="dxa"/>
          </w:tcPr>
          <w:p w14:paraId="6343BF2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AI智能对话</w:t>
            </w:r>
          </w:p>
        </w:tc>
        <w:tc>
          <w:tcPr>
            <w:tcW w:w="2160" w:type="dxa"/>
          </w:tcPr>
          <w:p w14:paraId="56604CD0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Dify API Key</w:t>
            </w:r>
          </w:p>
        </w:tc>
      </w:tr>
      <w:tr w14:paraId="4BB06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7FB"/>
          </w:tcPr>
          <w:p w14:paraId="0CFFAD9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Dify Resume</w:t>
            </w:r>
          </w:p>
        </w:tc>
        <w:tc>
          <w:tcPr>
            <w:tcW w:w="2160" w:type="dxa"/>
            <w:shd w:val="clear" w:color="auto" w:fill="F2F7FB"/>
          </w:tcPr>
          <w:p w14:paraId="3828677E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`ResumeDifyApi.ets`</w:t>
            </w:r>
          </w:p>
        </w:tc>
        <w:tc>
          <w:tcPr>
            <w:tcW w:w="2160" w:type="dxa"/>
            <w:shd w:val="clear" w:color="auto" w:fill="F2F7FB"/>
          </w:tcPr>
          <w:p w14:paraId="402B3F0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简历AI评估</w:t>
            </w:r>
          </w:p>
        </w:tc>
        <w:tc>
          <w:tcPr>
            <w:tcW w:w="2160" w:type="dxa"/>
            <w:shd w:val="clear" w:color="auto" w:fill="F2F7FB"/>
          </w:tcPr>
          <w:p w14:paraId="45A5221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Dify API Key（独立App）</w:t>
            </w:r>
          </w:p>
        </w:tc>
      </w:tr>
    </w:tbl>
    <w:p w14:paraId="75E4CC84">
      <w:pPr>
        <w:pBdr>
          <w:bottom w:val="single" w:color="CCCCCC" w:sz="6" w:space="1"/>
        </w:pBdr>
        <w:spacing w:before="160" w:after="160"/>
      </w:pPr>
    </w:p>
    <w:p w14:paraId="3DFB021D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十四、测试数据清单</w:t>
      </w:r>
    </w:p>
    <w:p w14:paraId="7A8F841B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14.1 用户测试数据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D5EB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B579A"/>
          </w:tcPr>
          <w:p w14:paraId="7E76A70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2160" w:type="dxa"/>
            <w:shd w:val="clear" w:color="auto" w:fill="2B579A"/>
          </w:tcPr>
          <w:p w14:paraId="7F0BA3A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用户名</w:t>
            </w:r>
          </w:p>
        </w:tc>
        <w:tc>
          <w:tcPr>
            <w:tcW w:w="2160" w:type="dxa"/>
            <w:shd w:val="clear" w:color="auto" w:fill="2B579A"/>
          </w:tcPr>
          <w:p w14:paraId="1296AB1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密码</w:t>
            </w:r>
          </w:p>
        </w:tc>
        <w:tc>
          <w:tcPr>
            <w:tcW w:w="2160" w:type="dxa"/>
            <w:shd w:val="clear" w:color="auto" w:fill="2B579A"/>
          </w:tcPr>
          <w:p w14:paraId="74A8AA0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</w:tr>
      <w:tr w14:paraId="791D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CE83B10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正常注册</w:t>
            </w:r>
          </w:p>
        </w:tc>
        <w:tc>
          <w:tcPr>
            <w:tcW w:w="2160" w:type="dxa"/>
          </w:tcPr>
          <w:p w14:paraId="49ACE32A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`test_001`</w:t>
            </w:r>
          </w:p>
        </w:tc>
        <w:tc>
          <w:tcPr>
            <w:tcW w:w="2160" w:type="dxa"/>
          </w:tcPr>
          <w:p w14:paraId="4419CEB2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`123456`</w:t>
            </w:r>
          </w:p>
        </w:tc>
        <w:tc>
          <w:tcPr>
            <w:tcW w:w="2160" w:type="dxa"/>
          </w:tcPr>
          <w:p w14:paraId="6F285A6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注册成功</w:t>
            </w:r>
          </w:p>
        </w:tc>
      </w:tr>
      <w:tr w14:paraId="11372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7FB"/>
          </w:tcPr>
          <w:p w14:paraId="0DB75F0B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重复用户名</w:t>
            </w:r>
          </w:p>
        </w:tc>
        <w:tc>
          <w:tcPr>
            <w:tcW w:w="2160" w:type="dxa"/>
            <w:shd w:val="clear" w:color="auto" w:fill="F2F7FB"/>
          </w:tcPr>
          <w:p w14:paraId="708C86A3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`test_001`</w:t>
            </w:r>
          </w:p>
        </w:tc>
        <w:tc>
          <w:tcPr>
            <w:tcW w:w="2160" w:type="dxa"/>
            <w:shd w:val="clear" w:color="auto" w:fill="F2F7FB"/>
          </w:tcPr>
          <w:p w14:paraId="24C4A1E5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`123456`</w:t>
            </w:r>
          </w:p>
        </w:tc>
        <w:tc>
          <w:tcPr>
            <w:tcW w:w="2160" w:type="dxa"/>
            <w:shd w:val="clear" w:color="auto" w:fill="F2F7FB"/>
          </w:tcPr>
          <w:p w14:paraId="5A7C4A82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返回错误提示</w:t>
            </w:r>
          </w:p>
        </w:tc>
      </w:tr>
      <w:tr w14:paraId="526D3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0DE9B1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空用户名</w:t>
            </w:r>
          </w:p>
        </w:tc>
        <w:tc>
          <w:tcPr>
            <w:tcW w:w="2160" w:type="dxa"/>
          </w:tcPr>
          <w:p w14:paraId="2E4371AF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``</w:t>
            </w:r>
          </w:p>
        </w:tc>
        <w:tc>
          <w:tcPr>
            <w:tcW w:w="2160" w:type="dxa"/>
          </w:tcPr>
          <w:p w14:paraId="2D2730D7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`123456`</w:t>
            </w:r>
          </w:p>
        </w:tc>
        <w:tc>
          <w:tcPr>
            <w:tcW w:w="2160" w:type="dxa"/>
          </w:tcPr>
          <w:p w14:paraId="223D0B4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400参数校验失败</w:t>
            </w:r>
          </w:p>
        </w:tc>
      </w:tr>
      <w:tr w14:paraId="72FF9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7FB"/>
          </w:tcPr>
          <w:p w14:paraId="45EFCB42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密码过短</w:t>
            </w:r>
          </w:p>
        </w:tc>
        <w:tc>
          <w:tcPr>
            <w:tcW w:w="2160" w:type="dxa"/>
            <w:shd w:val="clear" w:color="auto" w:fill="F2F7FB"/>
          </w:tcPr>
          <w:p w14:paraId="1E6A6DFA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`test_002`</w:t>
            </w:r>
          </w:p>
        </w:tc>
        <w:tc>
          <w:tcPr>
            <w:tcW w:w="2160" w:type="dxa"/>
            <w:shd w:val="clear" w:color="auto" w:fill="F2F7FB"/>
          </w:tcPr>
          <w:p w14:paraId="70D76F1E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`123`</w:t>
            </w:r>
          </w:p>
        </w:tc>
        <w:tc>
          <w:tcPr>
            <w:tcW w:w="2160" w:type="dxa"/>
            <w:shd w:val="clear" w:color="auto" w:fill="F2F7FB"/>
          </w:tcPr>
          <w:p w14:paraId="0013DEB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400参数校验失败</w:t>
            </w:r>
          </w:p>
        </w:tc>
      </w:tr>
      <w:tr w14:paraId="59198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0940D8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正常登录</w:t>
            </w:r>
          </w:p>
        </w:tc>
        <w:tc>
          <w:tcPr>
            <w:tcW w:w="2160" w:type="dxa"/>
          </w:tcPr>
          <w:p w14:paraId="21B29C05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`test_001`</w:t>
            </w:r>
          </w:p>
        </w:tc>
        <w:tc>
          <w:tcPr>
            <w:tcW w:w="2160" w:type="dxa"/>
          </w:tcPr>
          <w:p w14:paraId="3B9C41ED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`123456`</w:t>
            </w:r>
          </w:p>
        </w:tc>
        <w:tc>
          <w:tcPr>
            <w:tcW w:w="2160" w:type="dxa"/>
          </w:tcPr>
          <w:p w14:paraId="4FABE8F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返回Token</w:t>
            </w:r>
          </w:p>
        </w:tc>
      </w:tr>
      <w:tr w14:paraId="108F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7FB"/>
          </w:tcPr>
          <w:p w14:paraId="39B71CB3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错误密码</w:t>
            </w:r>
          </w:p>
        </w:tc>
        <w:tc>
          <w:tcPr>
            <w:tcW w:w="2160" w:type="dxa"/>
            <w:shd w:val="clear" w:color="auto" w:fill="F2F7FB"/>
          </w:tcPr>
          <w:p w14:paraId="5E534E7D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`test_001`</w:t>
            </w:r>
          </w:p>
        </w:tc>
        <w:tc>
          <w:tcPr>
            <w:tcW w:w="2160" w:type="dxa"/>
            <w:shd w:val="clear" w:color="auto" w:fill="F2F7FB"/>
          </w:tcPr>
          <w:p w14:paraId="26BB8C2C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`wrong`</w:t>
            </w:r>
          </w:p>
        </w:tc>
        <w:tc>
          <w:tcPr>
            <w:tcW w:w="2160" w:type="dxa"/>
            <w:shd w:val="clear" w:color="auto" w:fill="F2F7FB"/>
          </w:tcPr>
          <w:p w14:paraId="788D504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401认证失败</w:t>
            </w:r>
          </w:p>
        </w:tc>
      </w:tr>
      <w:tr w14:paraId="553DD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48BA0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不存在的用户</w:t>
            </w:r>
          </w:p>
        </w:tc>
        <w:tc>
          <w:tcPr>
            <w:tcW w:w="2160" w:type="dxa"/>
          </w:tcPr>
          <w:p w14:paraId="503DD081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`not_exist`</w:t>
            </w:r>
          </w:p>
        </w:tc>
        <w:tc>
          <w:tcPr>
            <w:tcW w:w="2160" w:type="dxa"/>
          </w:tcPr>
          <w:p w14:paraId="5ADE452D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`123456`</w:t>
            </w:r>
          </w:p>
        </w:tc>
        <w:tc>
          <w:tcPr>
            <w:tcW w:w="2160" w:type="dxa"/>
          </w:tcPr>
          <w:p w14:paraId="388593B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401认证失败</w:t>
            </w:r>
          </w:p>
        </w:tc>
      </w:tr>
    </w:tbl>
    <w:p w14:paraId="3BCD5E04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14.2 管理后台 Mock 管理员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395B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B579A"/>
          </w:tcPr>
          <w:p w14:paraId="02FA32E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账号</w:t>
            </w:r>
          </w:p>
        </w:tc>
        <w:tc>
          <w:tcPr>
            <w:tcW w:w="2880" w:type="dxa"/>
            <w:shd w:val="clear" w:color="auto" w:fill="2B579A"/>
          </w:tcPr>
          <w:p w14:paraId="751BAFB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密码</w:t>
            </w:r>
          </w:p>
        </w:tc>
        <w:tc>
          <w:tcPr>
            <w:tcW w:w="2880" w:type="dxa"/>
            <w:shd w:val="clear" w:color="auto" w:fill="2B579A"/>
          </w:tcPr>
          <w:p w14:paraId="68B302B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E0B5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9C1A3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admin</w:t>
            </w:r>
          </w:p>
        </w:tc>
        <w:tc>
          <w:tcPr>
            <w:tcW w:w="2880" w:type="dxa"/>
          </w:tcPr>
          <w:p w14:paraId="4D655F5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admin123</w:t>
            </w:r>
          </w:p>
        </w:tc>
        <w:tc>
          <w:tcPr>
            <w:tcW w:w="2880" w:type="dxa"/>
          </w:tcPr>
          <w:p w14:paraId="3371DC40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预设管理员（需数据库支持）</w:t>
            </w:r>
          </w:p>
        </w:tc>
      </w:tr>
      <w:tr w14:paraId="6AB82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191D819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任意用户</w:t>
            </w:r>
          </w:p>
        </w:tc>
        <w:tc>
          <w:tcPr>
            <w:tcW w:w="2880" w:type="dxa"/>
            <w:shd w:val="clear" w:color="auto" w:fill="F2F7FB"/>
          </w:tcPr>
          <w:p w14:paraId="2EF2632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w="2880" w:type="dxa"/>
            <w:shd w:val="clear" w:color="auto" w:fill="F2F7FB"/>
          </w:tcPr>
          <w:p w14:paraId="56592590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前端支持 Mock 模式直接登录</w:t>
            </w:r>
          </w:p>
        </w:tc>
      </w:tr>
    </w:tbl>
    <w:p w14:paraId="0CB873CE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14.3 技能 Mock 数据分类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F619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B579A"/>
          </w:tcPr>
          <w:p w14:paraId="3F588B3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分类</w:t>
            </w:r>
          </w:p>
        </w:tc>
        <w:tc>
          <w:tcPr>
            <w:tcW w:w="2880" w:type="dxa"/>
            <w:shd w:val="clear" w:color="auto" w:fill="2B579A"/>
          </w:tcPr>
          <w:p w14:paraId="6C8EC54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技能数</w:t>
            </w:r>
          </w:p>
        </w:tc>
        <w:tc>
          <w:tcPr>
            <w:tcW w:w="2880" w:type="dxa"/>
            <w:shd w:val="clear" w:color="auto" w:fill="2B579A"/>
          </w:tcPr>
          <w:p w14:paraId="5290DBB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技能名称</w:t>
            </w:r>
          </w:p>
        </w:tc>
      </w:tr>
      <w:tr w14:paraId="16263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CD5A9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前端开发</w:t>
            </w:r>
          </w:p>
        </w:tc>
        <w:tc>
          <w:tcPr>
            <w:tcW w:w="2880" w:type="dxa"/>
          </w:tcPr>
          <w:p w14:paraId="458CD2EA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2880" w:type="dxa"/>
          </w:tcPr>
          <w:p w14:paraId="053E42F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JavaScript基础 / Vue3框架 / TypeScript / React框架</w:t>
            </w:r>
          </w:p>
        </w:tc>
      </w:tr>
      <w:tr w14:paraId="69825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4742CC42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后端开发</w:t>
            </w:r>
          </w:p>
        </w:tc>
        <w:tc>
          <w:tcPr>
            <w:tcW w:w="2880" w:type="dxa"/>
            <w:shd w:val="clear" w:color="auto" w:fill="F2F7FB"/>
          </w:tcPr>
          <w:p w14:paraId="03ED7D18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880" w:type="dxa"/>
            <w:shd w:val="clear" w:color="auto" w:fill="F2F7FB"/>
          </w:tcPr>
          <w:p w14:paraId="36074852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Python基础 / Spring Boot</w:t>
            </w:r>
          </w:p>
        </w:tc>
      </w:tr>
      <w:tr w14:paraId="3732C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011918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w="2880" w:type="dxa"/>
          </w:tcPr>
          <w:p w14:paraId="52FC3B6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880" w:type="dxa"/>
          </w:tcPr>
          <w:p w14:paraId="7E0F13D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MySQL数据库 / Redis缓存</w:t>
            </w:r>
          </w:p>
        </w:tc>
      </w:tr>
      <w:tr w14:paraId="4B14C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7175D739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运维部署</w:t>
            </w:r>
          </w:p>
        </w:tc>
        <w:tc>
          <w:tcPr>
            <w:tcW w:w="2880" w:type="dxa"/>
            <w:shd w:val="clear" w:color="auto" w:fill="F2F7FB"/>
          </w:tcPr>
          <w:p w14:paraId="51F95EB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880" w:type="dxa"/>
            <w:shd w:val="clear" w:color="auto" w:fill="F2F7FB"/>
          </w:tcPr>
          <w:p w14:paraId="6C241E7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Docker容器 / Linux运维</w:t>
            </w:r>
          </w:p>
        </w:tc>
      </w:tr>
      <w:tr w14:paraId="2808A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3138E5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架构设计</w:t>
            </w:r>
          </w:p>
        </w:tc>
        <w:tc>
          <w:tcPr>
            <w:tcW w:w="2880" w:type="dxa"/>
          </w:tcPr>
          <w:p w14:paraId="58D504F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880" w:type="dxa"/>
          </w:tcPr>
          <w:p w14:paraId="7783D7F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微服务架构</w:t>
            </w:r>
          </w:p>
        </w:tc>
      </w:tr>
      <w:tr w14:paraId="023D8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087ADF5A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工具</w:t>
            </w:r>
          </w:p>
        </w:tc>
        <w:tc>
          <w:tcPr>
            <w:tcW w:w="2880" w:type="dxa"/>
            <w:shd w:val="clear" w:color="auto" w:fill="F2F7FB"/>
          </w:tcPr>
          <w:p w14:paraId="39DF478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880" w:type="dxa"/>
            <w:shd w:val="clear" w:color="auto" w:fill="F2F7FB"/>
          </w:tcPr>
          <w:p w14:paraId="3B87BAA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Git版本控制</w:t>
            </w:r>
          </w:p>
        </w:tc>
      </w:tr>
    </w:tbl>
    <w:p w14:paraId="72A3492D">
      <w:pPr>
        <w:pBdr>
          <w:bottom w:val="single" w:color="CCCCCC" w:sz="6" w:space="1"/>
        </w:pBdr>
        <w:spacing w:before="160" w:after="160"/>
      </w:pPr>
    </w:p>
    <w:p w14:paraId="3DF12F66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十五、测试建议流程</w:t>
      </w:r>
    </w:p>
    <w:p w14:paraId="5A2B7C8A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15.1 冒烟测试（按顺序执行）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4CF8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6C358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>graph LR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A[用户注册] --&gt; B[用户登录]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B --&gt; C[获取当前用户]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C --&gt; D[仪表盘统计]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D --&gt; E[技能列表查询]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E --&gt; F[用户登出]</w:t>
            </w:r>
          </w:p>
        </w:tc>
      </w:tr>
    </w:tbl>
    <w:p w14:paraId="3BEE9118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15.2 分模块完整测试</w:t>
      </w:r>
    </w:p>
    <w:p w14:paraId="57D9E41A">
      <w:pPr>
        <w:spacing w:before="20" w:after="20"/>
        <w:ind w:left="567" w:hanging="227"/>
      </w:pPr>
      <w:r>
        <w:rPr>
          <w:b/>
        </w:rPr>
        <w:t>1. 认证模块：</w:t>
      </w:r>
      <w:r>
        <w:t xml:space="preserve"> 注册 → 登录 → 登出 → 重复注册 → 错误登录</w:t>
      </w:r>
    </w:p>
    <w:p w14:paraId="41B8731D">
      <w:pPr>
        <w:spacing w:before="20" w:after="20"/>
        <w:ind w:left="567" w:hanging="227"/>
      </w:pPr>
      <w:r>
        <w:rPr>
          <w:b/>
        </w:rPr>
        <w:t>2. 用户模块：</w:t>
      </w:r>
      <w:r>
        <w:t xml:space="preserve"> 获取信息 → 修改密码 → 更新资料 → 列表查询 → 删除</w:t>
      </w:r>
    </w:p>
    <w:p w14:paraId="386CDA58">
      <w:pPr>
        <w:spacing w:before="20" w:after="20"/>
        <w:ind w:left="567" w:hanging="227"/>
      </w:pPr>
      <w:r>
        <w:rPr>
          <w:b/>
        </w:rPr>
        <w:t>3. 技能模块：</w:t>
      </w:r>
      <w:r>
        <w:t xml:space="preserve"> 新增 → 详情 → 更新 → 分页查询 → 树形查询 → 删除</w:t>
      </w:r>
    </w:p>
    <w:p w14:paraId="6FF944BA">
      <w:pPr>
        <w:spacing w:before="20" w:after="20"/>
        <w:ind w:left="567" w:hanging="227"/>
      </w:pPr>
      <w:r>
        <w:rPr>
          <w:b/>
        </w:rPr>
        <w:t>4. 学习记录：</w:t>
      </w:r>
      <w:r>
        <w:t xml:space="preserve"> 新增 → 详情 → 更新 → 分页查询 → 删除</w:t>
      </w:r>
    </w:p>
    <w:p w14:paraId="2D51CCE7">
      <w:pPr>
        <w:spacing w:before="20" w:after="20"/>
        <w:ind w:left="567" w:hanging="227"/>
      </w:pPr>
      <w:r>
        <w:rPr>
          <w:b/>
        </w:rPr>
        <w:t>5. 简历评估：</w:t>
      </w:r>
      <w:r>
        <w:t xml:space="preserve"> 创建 → 详情 → 更新 → 按用户查询 → 分页 → 删除</w:t>
      </w:r>
    </w:p>
    <w:p w14:paraId="5FEB61DC">
      <w:pPr>
        <w:spacing w:before="20" w:after="20"/>
        <w:ind w:left="567" w:hanging="227"/>
      </w:pPr>
      <w:r>
        <w:rPr>
          <w:b/>
        </w:rPr>
        <w:t>6. 订单模块：</w:t>
      </w:r>
      <w:r>
        <w:t xml:space="preserve"> 新增 → 详情 → 更新 → 状态筛选 → 搜索 → 删除</w:t>
      </w:r>
    </w:p>
    <w:p w14:paraId="3BE147B8">
      <w:pPr>
        <w:spacing w:before="20" w:after="20"/>
        <w:ind w:left="567" w:hanging="227"/>
      </w:pPr>
      <w:r>
        <w:rPr>
          <w:b/>
        </w:rPr>
        <w:t>7. AI配置：</w:t>
      </w:r>
      <w:r>
        <w:t xml:space="preserve"> 新增 → 详情 → 更新 → 列表 → 统计 → 删除</w:t>
      </w:r>
    </w:p>
    <w:p w14:paraId="2C8C0525">
      <w:pPr>
        <w:spacing w:before="20" w:after="20"/>
        <w:ind w:left="567" w:hanging="227"/>
      </w:pPr>
      <w:r>
        <w:rPr>
          <w:b/>
        </w:rPr>
        <w:t>8. 仪表盘：</w:t>
      </w:r>
      <w:r>
        <w:t xml:space="preserve"> 统计数据验证</w:t>
      </w:r>
    </w:p>
    <w:p w14:paraId="2345BC4A">
      <w:pPr>
        <w:spacing w:before="200" w:after="80"/>
        <w:jc w:val="left"/>
        <w:outlineLvl w:val="1"/>
      </w:pPr>
      <w:r>
        <w:rPr>
          <w:rFonts w:ascii="微软雅黑" w:hAnsi="微软雅黑" w:eastAsia="微软雅黑"/>
          <w:b/>
          <w:color w:val="3B6FB0"/>
          <w:sz w:val="30"/>
        </w:rPr>
        <w:t>15.3 异常场景测试</w:t>
      </w:r>
    </w:p>
    <w:p w14:paraId="3AFAD87C">
      <w:pPr>
        <w:spacing w:before="20" w:after="20"/>
        <w:ind w:left="567" w:hanging="227"/>
      </w:pPr>
      <w:r>
        <w:t>• 请求头不携带 Token</w:t>
      </w:r>
    </w:p>
    <w:p w14:paraId="24756748">
      <w:pPr>
        <w:spacing w:before="20" w:after="20"/>
        <w:ind w:left="567" w:hanging="227"/>
      </w:pPr>
      <w:r>
        <w:t>• 使用过期/伪造的 Token</w:t>
      </w:r>
    </w:p>
    <w:p w14:paraId="71605408">
      <w:pPr>
        <w:spacing w:before="20" w:after="20"/>
        <w:ind w:left="567" w:hanging="227"/>
      </w:pPr>
      <w:r>
        <w:t>• 请求参数类型错误</w:t>
      </w:r>
    </w:p>
    <w:p w14:paraId="5BA33DC8">
      <w:pPr>
        <w:spacing w:before="20" w:after="20"/>
        <w:ind w:left="567" w:hanging="227"/>
      </w:pPr>
      <w:r>
        <w:t>• 请求体缺少必填字段</w:t>
      </w:r>
    </w:p>
    <w:p w14:paraId="63497582">
      <w:pPr>
        <w:spacing w:before="20" w:after="20"/>
        <w:ind w:left="567" w:hanging="227"/>
      </w:pPr>
      <w:r>
        <w:t>• 操作不存在的资源 ID</w:t>
      </w:r>
    </w:p>
    <w:p w14:paraId="5B899369">
      <w:pPr>
        <w:spacing w:before="20" w:after="20"/>
        <w:ind w:left="567" w:hanging="227"/>
      </w:pPr>
      <w:r>
        <w:t>• 分页参数越界</w:t>
      </w:r>
    </w:p>
    <w:p w14:paraId="6CE3897A">
      <w:pPr>
        <w:spacing w:before="20" w:after="20"/>
        <w:ind w:left="567" w:hanging="227"/>
      </w:pPr>
      <w:r>
        <w:t>• 并发请求（多次点击提交）</w:t>
      </w:r>
    </w:p>
    <w:p w14:paraId="22BF64FC">
      <w:pPr>
        <w:pBdr>
          <w:bottom w:val="single" w:color="CCCCCC" w:sz="6" w:space="1"/>
        </w:pBdr>
        <w:spacing w:before="160" w:after="160"/>
      </w:pPr>
    </w:p>
    <w:p w14:paraId="1B8066D9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十六、Swagger 在线文档</w:t>
      </w:r>
    </w:p>
    <w:p w14:paraId="6958DD61">
      <w:pPr>
        <w:spacing w:before="0" w:after="40"/>
      </w:pPr>
      <w:r>
        <w:t>启动后端服务后访问：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53B9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B579A"/>
          </w:tcPr>
          <w:p w14:paraId="01D4C36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地址</w:t>
            </w:r>
          </w:p>
        </w:tc>
        <w:tc>
          <w:tcPr>
            <w:tcW w:w="4320" w:type="dxa"/>
            <w:shd w:val="clear" w:color="auto" w:fill="2B579A"/>
          </w:tcPr>
          <w:p w14:paraId="1933153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5B70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AF2D44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`http://localhost:8080/swagger-ui.html`</w:t>
            </w:r>
          </w:p>
        </w:tc>
        <w:tc>
          <w:tcPr>
            <w:tcW w:w="4320" w:type="dxa"/>
          </w:tcPr>
          <w:p w14:paraId="055C331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Swagger UI 交互式文档</w:t>
            </w:r>
          </w:p>
        </w:tc>
      </w:tr>
      <w:tr w14:paraId="13B69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2F7FB"/>
          </w:tcPr>
          <w:p w14:paraId="5EBA64A1"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`http://localhost:8080/v3/api-docs`</w:t>
            </w:r>
          </w:p>
        </w:tc>
        <w:tc>
          <w:tcPr>
            <w:tcW w:w="4320" w:type="dxa"/>
            <w:shd w:val="clear" w:color="auto" w:fill="F2F7FB"/>
          </w:tcPr>
          <w:p w14:paraId="3FD44FA3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OpenAPI JSON 格式</w:t>
            </w:r>
          </w:p>
        </w:tc>
      </w:tr>
    </w:tbl>
    <w:p w14:paraId="3AA70F5B">
      <w:pPr>
        <w:spacing w:before="0" w:after="40"/>
      </w:pPr>
      <w:r>
        <w:t>Swagger 页面支持在线调试所有接口，需先通过登录接口获取 Token。</w:t>
      </w:r>
    </w:p>
    <w:p w14:paraId="34802759">
      <w:pPr>
        <w:pBdr>
          <w:bottom w:val="single" w:color="CCCCCC" w:sz="6" w:space="1"/>
        </w:pBdr>
        <w:spacing w:before="160" w:after="160"/>
      </w:pPr>
    </w:p>
    <w:p w14:paraId="56D3EFD9">
      <w:pPr>
        <w:pBdr>
          <w:bottom w:val="single" w:color="2B579A" w:sz="8" w:space="1"/>
        </w:pBdr>
        <w:spacing w:before="280" w:after="120"/>
        <w:jc w:val="left"/>
        <w:outlineLvl w:val="0"/>
      </w:pPr>
      <w:r>
        <w:rPr>
          <w:rFonts w:ascii="微软雅黑" w:hAnsi="微软雅黑" w:eastAsia="微软雅黑"/>
          <w:b/>
          <w:color w:val="2B579A"/>
          <w:sz w:val="36"/>
        </w:rPr>
        <w:t>十七、常见问题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A94B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B579A"/>
          </w:tcPr>
          <w:p w14:paraId="7388843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880" w:type="dxa"/>
            <w:shd w:val="clear" w:color="auto" w:fill="2B579A"/>
          </w:tcPr>
          <w:p w14:paraId="73A742B8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w="2880" w:type="dxa"/>
            <w:shd w:val="clear" w:color="auto" w:fill="2B579A"/>
          </w:tcPr>
          <w:p w14:paraId="27B57C7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</w:t>
            </w:r>
          </w:p>
        </w:tc>
      </w:tr>
      <w:tr w14:paraId="26CEA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A9AFFD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401 Unauthorized</w:t>
            </w:r>
          </w:p>
        </w:tc>
        <w:tc>
          <w:tcPr>
            <w:tcW w:w="2880" w:type="dxa"/>
          </w:tcPr>
          <w:p w14:paraId="21E4AF4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Token 缺失/过期</w:t>
            </w:r>
          </w:p>
        </w:tc>
        <w:tc>
          <w:tcPr>
            <w:tcW w:w="2880" w:type="dxa"/>
          </w:tcPr>
          <w:p w14:paraId="0EBEA34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重新登录获取 Token</w:t>
            </w:r>
          </w:p>
        </w:tc>
      </w:tr>
      <w:tr w14:paraId="63C8F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27A4CC0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403 Forbidden</w:t>
            </w:r>
          </w:p>
        </w:tc>
        <w:tc>
          <w:tcPr>
            <w:tcW w:w="2880" w:type="dxa"/>
            <w:shd w:val="clear" w:color="auto" w:fill="F2F7FB"/>
          </w:tcPr>
          <w:p w14:paraId="25F80808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权限不足</w:t>
            </w:r>
          </w:p>
        </w:tc>
        <w:tc>
          <w:tcPr>
            <w:tcW w:w="2880" w:type="dxa"/>
            <w:shd w:val="clear" w:color="auto" w:fill="F2F7FB"/>
          </w:tcPr>
          <w:p w14:paraId="367501D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使用管理员账号</w:t>
            </w:r>
          </w:p>
        </w:tc>
      </w:tr>
      <w:tr w14:paraId="30A8B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8E17D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400 Bad Request</w:t>
            </w:r>
          </w:p>
        </w:tc>
        <w:tc>
          <w:tcPr>
            <w:tcW w:w="2880" w:type="dxa"/>
          </w:tcPr>
          <w:p w14:paraId="3AE848D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参数校验失败</w:t>
            </w:r>
          </w:p>
        </w:tc>
        <w:tc>
          <w:tcPr>
            <w:tcW w:w="2880" w:type="dxa"/>
          </w:tcPr>
          <w:p w14:paraId="26C6DF7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检查参数格式</w:t>
            </w:r>
          </w:p>
        </w:tc>
      </w:tr>
      <w:tr w14:paraId="09E92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5FA48238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500 Server Error</w:t>
            </w:r>
          </w:p>
        </w:tc>
        <w:tc>
          <w:tcPr>
            <w:tcW w:w="2880" w:type="dxa"/>
            <w:shd w:val="clear" w:color="auto" w:fill="F2F7FB"/>
          </w:tcPr>
          <w:p w14:paraId="573ABA5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服务端异常</w:t>
            </w:r>
          </w:p>
        </w:tc>
        <w:tc>
          <w:tcPr>
            <w:tcW w:w="2880" w:type="dxa"/>
            <w:shd w:val="clear" w:color="auto" w:fill="F2F7FB"/>
          </w:tcPr>
          <w:p w14:paraId="33D7BA6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查看后端日志</w:t>
            </w:r>
          </w:p>
        </w:tc>
      </w:tr>
      <w:tr w14:paraId="4708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E73F36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404 Not Found</w:t>
            </w:r>
          </w:p>
        </w:tc>
        <w:tc>
          <w:tcPr>
            <w:tcW w:w="2880" w:type="dxa"/>
          </w:tcPr>
          <w:p w14:paraId="1C009D31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路径错误/资源不存在</w:t>
            </w:r>
          </w:p>
        </w:tc>
        <w:tc>
          <w:tcPr>
            <w:tcW w:w="2880" w:type="dxa"/>
          </w:tcPr>
          <w:p w14:paraId="77CB59B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检查 URL 路径</w:t>
            </w:r>
          </w:p>
        </w:tc>
      </w:tr>
      <w:tr w14:paraId="1D971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3F781A30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连接超时</w:t>
            </w:r>
          </w:p>
        </w:tc>
        <w:tc>
          <w:tcPr>
            <w:tcW w:w="2880" w:type="dxa"/>
            <w:shd w:val="clear" w:color="auto" w:fill="F2F7FB"/>
          </w:tcPr>
          <w:p w14:paraId="05B61B1E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服务未启动/端口错误</w:t>
            </w:r>
          </w:p>
        </w:tc>
        <w:tc>
          <w:tcPr>
            <w:tcW w:w="2880" w:type="dxa"/>
            <w:shd w:val="clear" w:color="auto" w:fill="F2F7FB"/>
          </w:tcPr>
          <w:p w14:paraId="402BDF44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检查服务状态</w:t>
            </w:r>
          </w:p>
        </w:tc>
      </w:tr>
      <w:tr w14:paraId="4083B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66556F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Dify 接口 401</w:t>
            </w:r>
          </w:p>
        </w:tc>
        <w:tc>
          <w:tcPr>
            <w:tcW w:w="2880" w:type="dxa"/>
          </w:tcPr>
          <w:p w14:paraId="3A810C0A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API Key 错误</w:t>
            </w:r>
          </w:p>
        </w:tc>
        <w:tc>
          <w:tcPr>
            <w:tcW w:w="2880" w:type="dxa"/>
          </w:tcPr>
          <w:p w14:paraId="32D98D02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检查 Dify 配置</w:t>
            </w:r>
          </w:p>
        </w:tc>
      </w:tr>
      <w:tr w14:paraId="71A5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38A2BF82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Dify 接口 404</w:t>
            </w:r>
          </w:p>
        </w:tc>
        <w:tc>
          <w:tcPr>
            <w:tcW w:w="2880" w:type="dxa"/>
            <w:shd w:val="clear" w:color="auto" w:fill="F2F7FB"/>
          </w:tcPr>
          <w:p w14:paraId="54B6D307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地址/端口错误</w:t>
            </w:r>
          </w:p>
        </w:tc>
        <w:tc>
          <w:tcPr>
            <w:tcW w:w="2880" w:type="dxa"/>
            <w:shd w:val="clear" w:color="auto" w:fill="F2F7FB"/>
          </w:tcPr>
          <w:p w14:paraId="293B7EFC"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检查 BASE_URL</w:t>
            </w:r>
          </w:p>
        </w:tc>
      </w:tr>
    </w:tbl>
    <w:p w14:paraId="15660E76"/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FA13B0"/>
    <w:rsid w:val="758E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1089</Words>
  <Characters>2490</Characters>
  <Lines>0</Lines>
  <Paragraphs>0</Paragraphs>
  <TotalTime>200</TotalTime>
  <ScaleCrop>false</ScaleCrop>
  <LinksUpToDate>false</LinksUpToDate>
  <CharactersWithSpaces>2999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永夜</cp:lastModifiedBy>
  <dcterms:modified xsi:type="dcterms:W3CDTF">2026-06-26T06:36:51Z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eyJoZGlkIjoiMmE3OGU5M2Y3NTlkY2Y4ZTVmNjUxYjUzZGY3MGFjYjEiLCJ1c2VySWQiOiI2ODc3NzY3MTIifQ==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CC1937CF0E414B4CA17A3CA62CDCD6C9_12</vt:lpwstr>
  </property>
</Properties>
</file>